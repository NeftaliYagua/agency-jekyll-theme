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left w:w="0" w:type="dxa"/>
          <w:right w:w="0" w:type="dxa"/>
        </w:tblCellMar>
        <w:tblLook w:val="04A0" w:firstRow="1" w:lastRow="0" w:firstColumn="1" w:lastColumn="0" w:noHBand="0" w:noVBand="1"/>
      </w:tblPr>
      <w:tblGrid>
        <w:gridCol w:w="431"/>
        <w:gridCol w:w="2963"/>
        <w:gridCol w:w="7390"/>
      </w:tblGrid>
      <w:tr w:rsidR="00932B20" w:rsidRPr="00214D6F" w:rsidTr="000A633F">
        <w:trPr>
          <w:trHeight w:val="4587"/>
          <w:jc w:val="center"/>
        </w:trPr>
        <w:tc>
          <w:tcPr>
            <w:tcW w:w="431" w:type="dxa"/>
            <w:tcBorders>
              <w:top w:val="single" w:sz="6" w:space="0" w:color="2683C6" w:themeColor="accent2"/>
              <w:left w:val="single" w:sz="6" w:space="0" w:color="2683C6" w:themeColor="accent2"/>
              <w:bottom w:val="single" w:sz="6" w:space="0" w:color="2683C6" w:themeColor="accent2"/>
              <w:right w:val="single" w:sz="6" w:space="0" w:color="2683C6" w:themeColor="accent2"/>
            </w:tcBorders>
            <w:shd w:val="clear" w:color="auto" w:fill="2683C6" w:themeFill="accent2"/>
          </w:tcPr>
          <w:p w:rsidR="00932B20" w:rsidRPr="00406553" w:rsidRDefault="00932B20">
            <w:pPr>
              <w:spacing w:after="0" w:line="240" w:lineRule="auto"/>
              <w:rPr>
                <w:rFonts w:cs="Arial"/>
              </w:rPr>
            </w:pPr>
          </w:p>
        </w:tc>
        <w:tc>
          <w:tcPr>
            <w:tcW w:w="2963" w:type="dxa"/>
            <w:tcBorders>
              <w:top w:val="single" w:sz="6" w:space="0" w:color="2683C6" w:themeColor="accent2"/>
              <w:left w:val="single" w:sz="6" w:space="0" w:color="2683C6" w:themeColor="accent2"/>
              <w:bottom w:val="single" w:sz="6" w:space="0" w:color="2683C6" w:themeColor="accent2"/>
              <w:right w:val="nil"/>
            </w:tcBorders>
          </w:tcPr>
          <w:p w:rsidR="00932B20" w:rsidRPr="006E42B3" w:rsidRDefault="00932B20" w:rsidP="004923B7">
            <w:pPr>
              <w:pStyle w:val="Nombre"/>
              <w:rPr>
                <w:color w:val="2683C6" w:themeColor="accent2"/>
                <w:spacing w:val="10"/>
              </w:rPr>
            </w:pPr>
            <w:r w:rsidRPr="006E42B3">
              <w:rPr>
                <w:noProof/>
              </w:rPr>
              <w:drawing>
                <wp:anchor distT="0" distB="0" distL="114300" distR="114300" simplePos="0" relativeHeight="251670528" behindDoc="1" locked="0" layoutInCell="1" allowOverlap="1" wp14:anchorId="4C73C9EE" wp14:editId="11168435">
                  <wp:simplePos x="0" y="0"/>
                  <wp:positionH relativeFrom="column">
                    <wp:posOffset>182880</wp:posOffset>
                  </wp:positionH>
                  <wp:positionV relativeFrom="paragraph">
                    <wp:posOffset>0</wp:posOffset>
                  </wp:positionV>
                  <wp:extent cx="1762125" cy="1762125"/>
                  <wp:effectExtent l="19050" t="0" r="28575" b="1362075"/>
                  <wp:wrapNone/>
                  <wp:docPr id="1" name="j0284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0284972.jpg"/>
                          <pic:cNvPicPr/>
                        </pic:nvPicPr>
                        <pic:blipFill>
                          <a:blip r:embed="rId9">
                            <a:extLst>
                              <a:ext uri="{28A0092B-C50C-407E-A947-70E740481C1C}">
                                <a14:useLocalDpi xmlns:a14="http://schemas.microsoft.com/office/drawing/2010/main" val="0"/>
                              </a:ext>
                            </a:extLst>
                          </a:blip>
                          <a:stretch>
                            <a:fillRect/>
                          </a:stretch>
                        </pic:blipFill>
                        <pic:spPr>
                          <a:xfrm>
                            <a:off x="0" y="0"/>
                            <a:ext cx="1762125" cy="1762125"/>
                          </a:xfrm>
                          <a:prstGeom prst="rect">
                            <a:avLst/>
                          </a:prstGeom>
                          <a:effectLst>
                            <a:reflection blurRad="12700" stA="50000" endPos="75000" dist="12700" dir="5400000" sy="-100000" algn="bl" rotWithShape="0"/>
                          </a:effectLst>
                        </pic:spPr>
                      </pic:pic>
                    </a:graphicData>
                  </a:graphic>
                  <wp14:sizeRelH relativeFrom="margin">
                    <wp14:pctWidth>0</wp14:pctWidth>
                  </wp14:sizeRelH>
                  <wp14:sizeRelV relativeFrom="margin">
                    <wp14:pctHeight>0</wp14:pctHeight>
                  </wp14:sizeRelV>
                </wp:anchor>
              </w:drawing>
            </w:r>
          </w:p>
        </w:tc>
        <w:tc>
          <w:tcPr>
            <w:tcW w:w="7390" w:type="dxa"/>
            <w:tcBorders>
              <w:top w:val="single" w:sz="6" w:space="0" w:color="2683C6" w:themeColor="accent2"/>
              <w:left w:val="nil"/>
              <w:bottom w:val="single" w:sz="6" w:space="0" w:color="2683C6" w:themeColor="accent2"/>
              <w:right w:val="single" w:sz="6" w:space="0" w:color="2683C6" w:themeColor="accent2"/>
            </w:tcBorders>
            <w:tcMar>
              <w:top w:w="360" w:type="dxa"/>
              <w:left w:w="360" w:type="dxa"/>
              <w:bottom w:w="360" w:type="dxa"/>
              <w:right w:w="0" w:type="dxa"/>
            </w:tcMar>
          </w:tcPr>
          <w:p w:rsidR="00932B20" w:rsidRPr="006E42B3" w:rsidRDefault="00932B20" w:rsidP="00932B20">
            <w:pPr>
              <w:pStyle w:val="Nombre"/>
              <w:jc w:val="left"/>
            </w:pPr>
            <w:r w:rsidRPr="006E42B3">
              <w:rPr>
                <w:color w:val="2683C6" w:themeColor="accent2"/>
                <w:spacing w:val="10"/>
              </w:rPr>
              <w:sym w:font="Wingdings 3" w:char="F07D"/>
            </w:r>
            <w:sdt>
              <w:sdtPr>
                <w:id w:val="11024321"/>
                <w:placeholder>
                  <w:docPart w:val="A9F8B767D822431780904B7502693934"/>
                </w:placeholder>
                <w:dataBinding w:prefixMappings="xmlns:ns0='http://schemas.openxmlformats.org/package/2006/metadata/core-properties' xmlns:ns1='http://purl.org/dc/elements/1.1/'" w:xpath="/ns0:coreProperties[1]/ns1:creator[1]" w:storeItemID="{6C3C8BC8-F283-45AE-878A-BAB7291924A1}"/>
                <w:text/>
              </w:sdtPr>
              <w:sdtEndPr/>
              <w:sdtContent>
                <w:r w:rsidR="00F63356">
                  <w:t>NeftaliYagua</w:t>
                </w:r>
              </w:sdtContent>
            </w:sdt>
            <w:r w:rsidRPr="006E42B3">
              <w:t xml:space="preserve"> </w:t>
            </w:r>
          </w:p>
          <w:p w:rsidR="00932B20" w:rsidRPr="00BB1AA1" w:rsidRDefault="00932B20" w:rsidP="00932B20">
            <w:pPr>
              <w:pStyle w:val="Textodedireccin"/>
              <w:spacing w:before="0" w:line="240" w:lineRule="auto"/>
              <w:jc w:val="left"/>
              <w:rPr>
                <w:b/>
                <w:sz w:val="32"/>
                <w:szCs w:val="32"/>
              </w:rPr>
            </w:pPr>
            <w:r w:rsidRPr="00BB1AA1">
              <w:rPr>
                <w:b/>
                <w:sz w:val="32"/>
                <w:szCs w:val="32"/>
              </w:rPr>
              <w:t xml:space="preserve">Ingeniero de </w:t>
            </w:r>
            <w:r w:rsidR="001D1255">
              <w:rPr>
                <w:b/>
                <w:sz w:val="32"/>
                <w:szCs w:val="32"/>
              </w:rPr>
              <w:t>software</w:t>
            </w:r>
          </w:p>
          <w:p w:rsidR="00EC3286" w:rsidRPr="00E90756" w:rsidRDefault="00EC3286" w:rsidP="00932B20">
            <w:pPr>
              <w:pStyle w:val="Textodedireccin"/>
              <w:spacing w:line="240" w:lineRule="auto"/>
              <w:jc w:val="left"/>
              <w:rPr>
                <w:sz w:val="28"/>
                <w:szCs w:val="28"/>
              </w:rPr>
            </w:pPr>
            <w:r>
              <w:rPr>
                <w:sz w:val="28"/>
                <w:szCs w:val="28"/>
              </w:rPr>
              <w:t>20 años de experiencia</w:t>
            </w:r>
          </w:p>
          <w:p w:rsidR="00E90756" w:rsidRPr="00FA0137" w:rsidRDefault="00E90756" w:rsidP="00E90756">
            <w:pPr>
              <w:pStyle w:val="Textodedireccin"/>
              <w:spacing w:line="240" w:lineRule="auto"/>
              <w:jc w:val="left"/>
              <w:rPr>
                <w:rFonts w:cs="Arial"/>
                <w:color w:val="65757D" w:themeColor="background2" w:themeShade="80"/>
                <w:sz w:val="20"/>
              </w:rPr>
            </w:pPr>
            <w:r w:rsidRPr="00EC3286">
              <w:rPr>
                <w:rFonts w:cs="Arial"/>
                <w:b/>
                <w:color w:val="65757D" w:themeColor="background2" w:themeShade="80"/>
                <w:sz w:val="20"/>
              </w:rPr>
              <w:t>Fecha de nacimiento:</w:t>
            </w:r>
            <w:r w:rsidRPr="00FA0137">
              <w:rPr>
                <w:rFonts w:cs="Arial"/>
                <w:color w:val="65757D" w:themeColor="background2" w:themeShade="80"/>
                <w:sz w:val="20"/>
              </w:rPr>
              <w:t xml:space="preserve"> </w:t>
            </w:r>
            <w:r>
              <w:rPr>
                <w:rFonts w:cs="Arial"/>
                <w:color w:val="65757D" w:themeColor="background2" w:themeShade="80"/>
                <w:sz w:val="20"/>
              </w:rPr>
              <w:t xml:space="preserve">Viernes, </w:t>
            </w:r>
            <w:r w:rsidRPr="00FA0137">
              <w:rPr>
                <w:rFonts w:cs="Arial"/>
                <w:color w:val="65757D" w:themeColor="background2" w:themeShade="80"/>
                <w:sz w:val="20"/>
              </w:rPr>
              <w:t xml:space="preserve">7 de </w:t>
            </w:r>
            <w:r>
              <w:rPr>
                <w:rFonts w:cs="Arial"/>
                <w:color w:val="65757D" w:themeColor="background2" w:themeShade="80"/>
                <w:sz w:val="20"/>
              </w:rPr>
              <w:t>d</w:t>
            </w:r>
            <w:r w:rsidRPr="00FA0137">
              <w:rPr>
                <w:rFonts w:cs="Arial"/>
                <w:color w:val="65757D" w:themeColor="background2" w:themeShade="80"/>
                <w:sz w:val="20"/>
              </w:rPr>
              <w:t>iciembre de 1984</w:t>
            </w:r>
          </w:p>
          <w:p w:rsidR="00E90756" w:rsidRDefault="00E90756" w:rsidP="00E90756">
            <w:pPr>
              <w:pStyle w:val="Textodedireccin"/>
              <w:spacing w:line="240" w:lineRule="auto"/>
              <w:jc w:val="left"/>
              <w:rPr>
                <w:rFonts w:cs="Arial"/>
                <w:color w:val="65757D" w:themeColor="background2" w:themeShade="80"/>
                <w:sz w:val="20"/>
              </w:rPr>
            </w:pPr>
            <w:r w:rsidRPr="00EC3286">
              <w:rPr>
                <w:rFonts w:cs="Arial"/>
                <w:b/>
                <w:color w:val="65757D" w:themeColor="background2" w:themeShade="80"/>
                <w:sz w:val="20"/>
              </w:rPr>
              <w:t>Lugar de nacimiento:</w:t>
            </w:r>
            <w:r w:rsidRPr="00FA0137">
              <w:rPr>
                <w:rFonts w:cs="Arial"/>
                <w:color w:val="65757D" w:themeColor="background2" w:themeShade="80"/>
                <w:sz w:val="20"/>
              </w:rPr>
              <w:t xml:space="preserve"> San Felipe, Yaracuy</w:t>
            </w:r>
          </w:p>
          <w:p w:rsidR="001074C8" w:rsidRPr="00FA0137" w:rsidRDefault="001074C8" w:rsidP="00E90756">
            <w:pPr>
              <w:pStyle w:val="Textodedireccin"/>
              <w:spacing w:line="240" w:lineRule="auto"/>
              <w:jc w:val="left"/>
              <w:rPr>
                <w:rFonts w:cs="Arial"/>
                <w:color w:val="65757D" w:themeColor="background2" w:themeShade="80"/>
                <w:sz w:val="20"/>
              </w:rPr>
            </w:pPr>
            <w:r w:rsidRPr="00EC3286">
              <w:rPr>
                <w:rFonts w:cs="Arial"/>
                <w:b/>
                <w:color w:val="65757D" w:themeColor="background2" w:themeShade="80"/>
                <w:sz w:val="20"/>
              </w:rPr>
              <w:t>Cédula de identidad:</w:t>
            </w:r>
            <w:r w:rsidR="00F76E7D">
              <w:rPr>
                <w:rFonts w:cs="Arial"/>
                <w:color w:val="65757D" w:themeColor="background2" w:themeShade="80"/>
                <w:sz w:val="20"/>
              </w:rPr>
              <w:t xml:space="preserve"> V-17699096</w:t>
            </w:r>
            <w:r>
              <w:rPr>
                <w:rFonts w:cs="Arial"/>
                <w:color w:val="65757D" w:themeColor="background2" w:themeShade="80"/>
                <w:sz w:val="20"/>
              </w:rPr>
              <w:t xml:space="preserve"> YAGUA LINARES</w:t>
            </w:r>
            <w:r w:rsidR="006E76EE">
              <w:rPr>
                <w:rFonts w:cs="Arial"/>
                <w:color w:val="65757D" w:themeColor="background2" w:themeShade="80"/>
                <w:sz w:val="20"/>
              </w:rPr>
              <w:t>,</w:t>
            </w:r>
            <w:r w:rsidR="00BF4FD7">
              <w:rPr>
                <w:rFonts w:cs="Arial"/>
                <w:color w:val="65757D" w:themeColor="background2" w:themeShade="80"/>
                <w:sz w:val="20"/>
              </w:rPr>
              <w:t xml:space="preserve"> NEFTALÍ NOÉ</w:t>
            </w:r>
          </w:p>
          <w:p w:rsidR="00E90756" w:rsidRDefault="00E90756" w:rsidP="00E90756">
            <w:pPr>
              <w:pStyle w:val="Textodedireccin"/>
              <w:spacing w:line="240" w:lineRule="auto"/>
              <w:jc w:val="left"/>
              <w:rPr>
                <w:rFonts w:cs="Arial"/>
                <w:color w:val="65757D" w:themeColor="background2" w:themeShade="80"/>
                <w:sz w:val="20"/>
              </w:rPr>
            </w:pPr>
            <w:r w:rsidRPr="00EC3286">
              <w:rPr>
                <w:rFonts w:cs="Arial"/>
                <w:b/>
                <w:color w:val="65757D" w:themeColor="background2" w:themeShade="80"/>
                <w:sz w:val="20"/>
              </w:rPr>
              <w:t>Padres:</w:t>
            </w:r>
            <w:r w:rsidRPr="00FA0137">
              <w:rPr>
                <w:rFonts w:cs="Arial"/>
                <w:color w:val="65757D" w:themeColor="background2" w:themeShade="80"/>
                <w:sz w:val="20"/>
              </w:rPr>
              <w:t xml:space="preserve"> Omar Yagua y </w:t>
            </w:r>
            <w:proofErr w:type="spellStart"/>
            <w:r w:rsidRPr="00FA0137">
              <w:rPr>
                <w:rFonts w:cs="Arial"/>
                <w:color w:val="65757D" w:themeColor="background2" w:themeShade="80"/>
                <w:sz w:val="20"/>
              </w:rPr>
              <w:t>Yury</w:t>
            </w:r>
            <w:proofErr w:type="spellEnd"/>
            <w:r w:rsidRPr="00FA0137">
              <w:rPr>
                <w:rFonts w:cs="Arial"/>
                <w:color w:val="65757D" w:themeColor="background2" w:themeShade="80"/>
                <w:sz w:val="20"/>
              </w:rPr>
              <w:t xml:space="preserve"> Linares</w:t>
            </w:r>
          </w:p>
          <w:p w:rsidR="00E90756" w:rsidRDefault="00E90756" w:rsidP="00E90756">
            <w:pPr>
              <w:pStyle w:val="Textodedireccin"/>
              <w:spacing w:line="240" w:lineRule="auto"/>
              <w:jc w:val="left"/>
              <w:rPr>
                <w:rFonts w:cs="Arial"/>
                <w:color w:val="65757D" w:themeColor="background2" w:themeShade="80"/>
                <w:sz w:val="20"/>
              </w:rPr>
            </w:pPr>
          </w:p>
          <w:p w:rsidR="00EC3286" w:rsidRPr="00521B7E" w:rsidRDefault="0053099B" w:rsidP="00EC3286">
            <w:pPr>
              <w:pStyle w:val="Textodedireccin"/>
              <w:spacing w:line="240" w:lineRule="auto"/>
              <w:jc w:val="left"/>
              <w:rPr>
                <w:rFonts w:cs="Arial"/>
                <w:color w:val="65757D" w:themeColor="background2" w:themeShade="80"/>
                <w:sz w:val="20"/>
              </w:rPr>
            </w:pPr>
            <w:r w:rsidRPr="0053099B">
              <w:rPr>
                <w:rFonts w:cs="Arial"/>
                <w:b/>
                <w:color w:val="65757D" w:themeColor="background2" w:themeShade="80"/>
                <w:sz w:val="20"/>
              </w:rPr>
              <w:t>Dirección:</w:t>
            </w:r>
            <w:r>
              <w:rPr>
                <w:rFonts w:cs="Arial"/>
                <w:color w:val="65757D" w:themeColor="background2" w:themeShade="80"/>
                <w:sz w:val="20"/>
              </w:rPr>
              <w:t xml:space="preserve"> </w:t>
            </w:r>
            <w:r w:rsidR="00D06AE0" w:rsidRPr="00D06AE0">
              <w:rPr>
                <w:rFonts w:cs="Arial"/>
                <w:color w:val="65757D" w:themeColor="background2" w:themeShade="80"/>
                <w:sz w:val="20"/>
              </w:rPr>
              <w:t>Urb</w:t>
            </w:r>
            <w:r w:rsidR="00D06AE0">
              <w:rPr>
                <w:rFonts w:cs="Arial"/>
                <w:color w:val="65757D" w:themeColor="background2" w:themeShade="80"/>
                <w:sz w:val="20"/>
              </w:rPr>
              <w:t>.</w:t>
            </w:r>
            <w:r w:rsidR="00D06AE0" w:rsidRPr="00D06AE0">
              <w:rPr>
                <w:rFonts w:cs="Arial"/>
                <w:color w:val="65757D" w:themeColor="background2" w:themeShade="80"/>
                <w:sz w:val="20"/>
              </w:rPr>
              <w:t xml:space="preserve"> </w:t>
            </w:r>
            <w:r w:rsidR="00214D6F">
              <w:rPr>
                <w:rFonts w:cs="Arial"/>
                <w:color w:val="65757D" w:themeColor="background2" w:themeShade="80"/>
                <w:sz w:val="20"/>
              </w:rPr>
              <w:t>Diego I</w:t>
            </w:r>
            <w:r w:rsidR="00D06AE0" w:rsidRPr="00D06AE0">
              <w:rPr>
                <w:rFonts w:cs="Arial"/>
                <w:color w:val="65757D" w:themeColor="background2" w:themeShade="80"/>
                <w:sz w:val="20"/>
              </w:rPr>
              <w:t xml:space="preserve">, </w:t>
            </w:r>
            <w:r w:rsidR="00214D6F">
              <w:rPr>
                <w:rFonts w:cs="Arial"/>
                <w:color w:val="65757D" w:themeColor="background2" w:themeShade="80"/>
                <w:sz w:val="20"/>
              </w:rPr>
              <w:t>Calle 1 Casa 20</w:t>
            </w:r>
            <w:bookmarkStart w:id="0" w:name="_GoBack"/>
            <w:bookmarkEnd w:id="0"/>
            <w:r w:rsidR="00D06AE0">
              <w:rPr>
                <w:rFonts w:cs="Arial"/>
                <w:color w:val="65757D" w:themeColor="background2" w:themeShade="80"/>
                <w:sz w:val="20"/>
              </w:rPr>
              <w:br/>
            </w:r>
            <w:r w:rsidR="00D06AE0" w:rsidRPr="00D06AE0">
              <w:rPr>
                <w:rFonts w:cs="Arial"/>
                <w:color w:val="65757D" w:themeColor="background2" w:themeShade="80"/>
                <w:sz w:val="20"/>
              </w:rPr>
              <w:t xml:space="preserve">Parroquia Miguel Peña, Valencia </w:t>
            </w:r>
            <w:r w:rsidR="00D06AE0">
              <w:rPr>
                <w:rFonts w:cs="Arial"/>
                <w:color w:val="65757D" w:themeColor="background2" w:themeShade="80"/>
                <w:sz w:val="20"/>
              </w:rPr>
              <w:t xml:space="preserve">– </w:t>
            </w:r>
            <w:r w:rsidR="00D06AE0" w:rsidRPr="00D06AE0">
              <w:rPr>
                <w:rFonts w:cs="Arial"/>
                <w:color w:val="65757D" w:themeColor="background2" w:themeShade="80"/>
                <w:sz w:val="20"/>
              </w:rPr>
              <w:t>Carabobo</w:t>
            </w:r>
            <w:r w:rsidR="00D06AE0">
              <w:rPr>
                <w:rFonts w:cs="Arial"/>
                <w:color w:val="65757D" w:themeColor="background2" w:themeShade="80"/>
                <w:sz w:val="20"/>
              </w:rPr>
              <w:t>, 2001</w:t>
            </w:r>
          </w:p>
          <w:p w:rsidR="00932B20" w:rsidRPr="00FA0137" w:rsidRDefault="00932B20" w:rsidP="00932B20">
            <w:pPr>
              <w:pStyle w:val="Textodedireccin"/>
              <w:spacing w:line="240" w:lineRule="auto"/>
              <w:jc w:val="left"/>
              <w:rPr>
                <w:rFonts w:cs="Arial"/>
                <w:color w:val="65757D" w:themeColor="background2" w:themeShade="80"/>
                <w:sz w:val="20"/>
              </w:rPr>
            </w:pPr>
            <w:r w:rsidRPr="00EC3286">
              <w:rPr>
                <w:rFonts w:cs="Arial"/>
                <w:b/>
                <w:color w:val="65757D" w:themeColor="background2" w:themeShade="80"/>
                <w:sz w:val="20"/>
              </w:rPr>
              <w:t>Teléfonos:</w:t>
            </w:r>
            <w:r w:rsidRPr="00FA0137">
              <w:rPr>
                <w:rFonts w:cs="Arial"/>
                <w:color w:val="65757D" w:themeColor="background2" w:themeShade="80"/>
                <w:sz w:val="20"/>
              </w:rPr>
              <w:t xml:space="preserve"> </w:t>
            </w:r>
            <w:hyperlink r:id="rId10" w:history="1">
              <w:r w:rsidR="00A53889">
                <w:rPr>
                  <w:rStyle w:val="Hipervnculo"/>
                  <w:rFonts w:cs="Arial"/>
                  <w:sz w:val="20"/>
                </w:rPr>
                <w:t>(0412) 830-5601</w:t>
              </w:r>
            </w:hyperlink>
          </w:p>
          <w:p w:rsidR="00932B20" w:rsidRPr="00FA0137" w:rsidRDefault="00932B20" w:rsidP="00932B20">
            <w:pPr>
              <w:pStyle w:val="Textodedireccin"/>
              <w:spacing w:line="240" w:lineRule="auto"/>
              <w:jc w:val="left"/>
              <w:rPr>
                <w:rFonts w:cs="Arial"/>
                <w:color w:val="65757D" w:themeColor="background2" w:themeShade="80"/>
                <w:sz w:val="20"/>
              </w:rPr>
            </w:pPr>
            <w:r w:rsidRPr="00EC3286">
              <w:rPr>
                <w:rFonts w:cs="Arial"/>
                <w:b/>
                <w:color w:val="65757D" w:themeColor="background2" w:themeShade="80"/>
                <w:sz w:val="20"/>
              </w:rPr>
              <w:t>Correo electrónico:</w:t>
            </w:r>
            <w:r w:rsidRPr="00FA0137">
              <w:rPr>
                <w:rFonts w:cs="Arial"/>
                <w:color w:val="65757D" w:themeColor="background2" w:themeShade="80"/>
                <w:sz w:val="20"/>
              </w:rPr>
              <w:t xml:space="preserve"> </w:t>
            </w:r>
            <w:hyperlink r:id="rId11" w:history="1">
              <w:r w:rsidR="004D22E1" w:rsidRPr="00DB7D83">
                <w:rPr>
                  <w:rStyle w:val="Hipervnculo"/>
                  <w:rFonts w:cs="Arial"/>
                  <w:sz w:val="20"/>
                </w:rPr>
                <w:t>despacho@neftaliyagua.com.ve</w:t>
              </w:r>
            </w:hyperlink>
            <w:r w:rsidR="004D22E1">
              <w:rPr>
                <w:rFonts w:cs="Arial"/>
                <w:color w:val="65757D" w:themeColor="background2" w:themeShade="80"/>
                <w:sz w:val="20"/>
              </w:rPr>
              <w:t xml:space="preserve"> </w:t>
            </w:r>
          </w:p>
          <w:p w:rsidR="005A50F3" w:rsidRPr="00E90756" w:rsidRDefault="00823B46" w:rsidP="00E90756">
            <w:pPr>
              <w:pStyle w:val="Textodedireccin"/>
              <w:spacing w:line="240" w:lineRule="auto"/>
              <w:jc w:val="left"/>
              <w:rPr>
                <w:rFonts w:cs="Arial"/>
                <w:color w:val="65757D" w:themeColor="background2" w:themeShade="80"/>
                <w:sz w:val="20"/>
                <w:lang w:val="en-US"/>
              </w:rPr>
            </w:pPr>
            <w:proofErr w:type="spellStart"/>
            <w:r w:rsidRPr="00EC3286">
              <w:rPr>
                <w:rFonts w:cs="Arial"/>
                <w:b/>
                <w:color w:val="65757D" w:themeColor="background2" w:themeShade="80"/>
                <w:sz w:val="20"/>
                <w:lang w:val="en-US"/>
              </w:rPr>
              <w:t>Sitio</w:t>
            </w:r>
            <w:proofErr w:type="spellEnd"/>
            <w:r w:rsidRPr="00EC3286">
              <w:rPr>
                <w:rFonts w:cs="Arial"/>
                <w:b/>
                <w:color w:val="65757D" w:themeColor="background2" w:themeShade="80"/>
                <w:sz w:val="20"/>
                <w:lang w:val="en-US"/>
              </w:rPr>
              <w:t xml:space="preserve"> W</w:t>
            </w:r>
            <w:r w:rsidR="00932B20" w:rsidRPr="00EC3286">
              <w:rPr>
                <w:rFonts w:cs="Arial"/>
                <w:b/>
                <w:color w:val="65757D" w:themeColor="background2" w:themeShade="80"/>
                <w:sz w:val="20"/>
                <w:lang w:val="en-US"/>
              </w:rPr>
              <w:t>eb:</w:t>
            </w:r>
            <w:r w:rsidR="00932B20" w:rsidRPr="00FA0137">
              <w:rPr>
                <w:rFonts w:cs="Arial"/>
                <w:color w:val="65757D" w:themeColor="background2" w:themeShade="80"/>
                <w:sz w:val="20"/>
                <w:lang w:val="en-US"/>
              </w:rPr>
              <w:t xml:space="preserve"> </w:t>
            </w:r>
            <w:hyperlink r:id="rId12" w:history="1">
              <w:r w:rsidR="0033031F" w:rsidRPr="00A84586">
                <w:rPr>
                  <w:rStyle w:val="Hipervnculo"/>
                  <w:rFonts w:cs="Arial"/>
                  <w:sz w:val="20"/>
                  <w:lang w:val="en-US"/>
                </w:rPr>
                <w:t>http://neftaliyagua.com.ve</w:t>
              </w:r>
            </w:hyperlink>
            <w:r w:rsidR="00E90756" w:rsidRPr="00E90756">
              <w:rPr>
                <w:rFonts w:cs="Arial"/>
                <w:color w:val="65757D" w:themeColor="background2" w:themeShade="80"/>
                <w:sz w:val="20"/>
                <w:lang w:val="en-US"/>
              </w:rPr>
              <w:t xml:space="preserve"> </w:t>
            </w:r>
          </w:p>
          <w:p w:rsidR="00E90756" w:rsidRDefault="00E90756" w:rsidP="00E90756">
            <w:pPr>
              <w:pStyle w:val="Textodedireccin"/>
              <w:spacing w:line="240" w:lineRule="auto"/>
              <w:jc w:val="left"/>
              <w:rPr>
                <w:rFonts w:cs="Arial"/>
                <w:color w:val="65757D" w:themeColor="background2" w:themeShade="80"/>
                <w:sz w:val="20"/>
                <w:lang w:val="en-US"/>
              </w:rPr>
            </w:pPr>
          </w:p>
          <w:p w:rsidR="00E90756" w:rsidRDefault="00E90756" w:rsidP="00E90756">
            <w:pPr>
              <w:pStyle w:val="Textodedireccin"/>
              <w:spacing w:line="240" w:lineRule="auto"/>
              <w:jc w:val="left"/>
              <w:rPr>
                <w:rFonts w:cs="Arial"/>
                <w:color w:val="65757D" w:themeColor="background2" w:themeShade="80"/>
                <w:sz w:val="20"/>
                <w:lang w:val="en-US"/>
              </w:rPr>
            </w:pPr>
            <w:r w:rsidRPr="00EC3286">
              <w:rPr>
                <w:rFonts w:cs="Arial"/>
                <w:b/>
                <w:color w:val="65757D" w:themeColor="background2" w:themeShade="80"/>
                <w:sz w:val="20"/>
                <w:lang w:val="en-US"/>
              </w:rPr>
              <w:t>Twitter:</w:t>
            </w:r>
            <w:r>
              <w:rPr>
                <w:rFonts w:cs="Arial"/>
                <w:color w:val="65757D" w:themeColor="background2" w:themeShade="80"/>
                <w:sz w:val="20"/>
                <w:lang w:val="en-US"/>
              </w:rPr>
              <w:t xml:space="preserve"> </w:t>
            </w:r>
            <w:hyperlink r:id="rId13" w:history="1">
              <w:r w:rsidRPr="005A50F3">
                <w:rPr>
                  <w:rStyle w:val="Hipervnculo"/>
                  <w:rFonts w:cs="Arial"/>
                  <w:sz w:val="20"/>
                  <w:lang w:val="en-US"/>
                </w:rPr>
                <w:t>@</w:t>
              </w:r>
              <w:proofErr w:type="spellStart"/>
              <w:r w:rsidRPr="005A50F3">
                <w:rPr>
                  <w:rStyle w:val="Hipervnculo"/>
                  <w:rFonts w:cs="Arial"/>
                  <w:sz w:val="20"/>
                  <w:lang w:val="en-US"/>
                </w:rPr>
                <w:t>NeftaliYagua</w:t>
              </w:r>
              <w:proofErr w:type="spellEnd"/>
            </w:hyperlink>
            <w:r>
              <w:rPr>
                <w:rFonts w:cs="Arial"/>
                <w:color w:val="65757D" w:themeColor="background2" w:themeShade="80"/>
                <w:sz w:val="20"/>
                <w:lang w:val="en-US"/>
              </w:rPr>
              <w:t xml:space="preserve"> </w:t>
            </w:r>
            <w:hyperlink r:id="rId14" w:history="1">
              <w:r w:rsidRPr="007D30D4">
                <w:rPr>
                  <w:rStyle w:val="Hipervnculo"/>
                  <w:rFonts w:cs="Arial"/>
                  <w:color w:val="92D050"/>
                  <w:sz w:val="20"/>
                  <w:lang w:val="en-US"/>
                </w:rPr>
                <w:t>@</w:t>
              </w:r>
              <w:proofErr w:type="spellStart"/>
              <w:r w:rsidRPr="007D30D4">
                <w:rPr>
                  <w:rStyle w:val="Hipervnculo"/>
                  <w:rFonts w:cs="Arial"/>
                  <w:color w:val="92D050"/>
                  <w:sz w:val="20"/>
                  <w:lang w:val="en-US"/>
                </w:rPr>
                <w:t>NeftaliNoeYagua</w:t>
              </w:r>
              <w:proofErr w:type="spellEnd"/>
            </w:hyperlink>
            <w:r w:rsidRPr="007D30D4">
              <w:rPr>
                <w:rFonts w:cs="Arial"/>
                <w:color w:val="92D050"/>
                <w:sz w:val="20"/>
                <w:lang w:val="en-US"/>
              </w:rPr>
              <w:t xml:space="preserve"> </w:t>
            </w:r>
            <w:r>
              <w:rPr>
                <w:rFonts w:cs="Arial"/>
                <w:color w:val="65757D" w:themeColor="background2" w:themeShade="80"/>
                <w:sz w:val="20"/>
                <w:lang w:val="en-US"/>
              </w:rPr>
              <w:t>(English version)</w:t>
            </w:r>
          </w:p>
          <w:p w:rsidR="00E90756" w:rsidRDefault="00E90756" w:rsidP="00E90756">
            <w:pPr>
              <w:pStyle w:val="Textodedireccin"/>
              <w:spacing w:line="240" w:lineRule="auto"/>
              <w:jc w:val="left"/>
              <w:rPr>
                <w:rFonts w:cs="Arial"/>
                <w:color w:val="65757D" w:themeColor="background2" w:themeShade="80"/>
                <w:sz w:val="20"/>
                <w:lang w:val="en-US"/>
              </w:rPr>
            </w:pPr>
            <w:r w:rsidRPr="00EC3286">
              <w:rPr>
                <w:rFonts w:cs="Arial"/>
                <w:b/>
                <w:color w:val="65757D" w:themeColor="background2" w:themeShade="80"/>
                <w:sz w:val="20"/>
                <w:lang w:val="en-US"/>
              </w:rPr>
              <w:t>Skype:</w:t>
            </w:r>
            <w:r>
              <w:rPr>
                <w:rFonts w:cs="Arial"/>
                <w:color w:val="65757D" w:themeColor="background2" w:themeShade="80"/>
                <w:sz w:val="20"/>
                <w:lang w:val="en-US"/>
              </w:rPr>
              <w:t xml:space="preserve"> </w:t>
            </w:r>
            <w:hyperlink r:id="rId15" w:history="1">
              <w:proofErr w:type="spellStart"/>
              <w:r w:rsidRPr="005A50F3">
                <w:rPr>
                  <w:rStyle w:val="Hipervnculo"/>
                  <w:rFonts w:cs="Arial"/>
                  <w:sz w:val="20"/>
                  <w:lang w:val="en-US"/>
                </w:rPr>
                <w:t>Neftali.Yagua</w:t>
              </w:r>
              <w:proofErr w:type="spellEnd"/>
            </w:hyperlink>
            <w:r>
              <w:rPr>
                <w:rFonts w:cs="Arial"/>
                <w:color w:val="65757D" w:themeColor="background2" w:themeShade="80"/>
                <w:sz w:val="20"/>
                <w:lang w:val="en-US"/>
              </w:rPr>
              <w:t xml:space="preserve"> </w:t>
            </w:r>
            <w:proofErr w:type="spellStart"/>
            <w:r w:rsidRPr="00EC3286">
              <w:rPr>
                <w:rFonts w:cs="Arial"/>
                <w:b/>
                <w:color w:val="65757D" w:themeColor="background2" w:themeShade="80"/>
                <w:sz w:val="20"/>
                <w:lang w:val="en-US"/>
              </w:rPr>
              <w:t>Instagram</w:t>
            </w:r>
            <w:proofErr w:type="spellEnd"/>
            <w:r w:rsidRPr="00EC3286">
              <w:rPr>
                <w:rFonts w:cs="Arial"/>
                <w:b/>
                <w:color w:val="65757D" w:themeColor="background2" w:themeShade="80"/>
                <w:sz w:val="20"/>
                <w:lang w:val="en-US"/>
              </w:rPr>
              <w:t>:</w:t>
            </w:r>
            <w:r>
              <w:rPr>
                <w:rFonts w:cs="Arial"/>
                <w:color w:val="65757D" w:themeColor="background2" w:themeShade="80"/>
                <w:sz w:val="20"/>
                <w:lang w:val="en-US"/>
              </w:rPr>
              <w:t xml:space="preserve"> </w:t>
            </w:r>
            <w:hyperlink r:id="rId16" w:history="1">
              <w:r w:rsidRPr="005A50F3">
                <w:rPr>
                  <w:rStyle w:val="Hipervnculo"/>
                  <w:rFonts w:cs="Arial"/>
                  <w:sz w:val="20"/>
                  <w:lang w:val="en-US"/>
                </w:rPr>
                <w:t>@</w:t>
              </w:r>
              <w:proofErr w:type="spellStart"/>
              <w:r w:rsidRPr="005A50F3">
                <w:rPr>
                  <w:rStyle w:val="Hipervnculo"/>
                  <w:rFonts w:cs="Arial"/>
                  <w:sz w:val="20"/>
                  <w:lang w:val="en-US"/>
                </w:rPr>
                <w:t>NeftaliYagua</w:t>
              </w:r>
              <w:proofErr w:type="spellEnd"/>
            </w:hyperlink>
            <w:r>
              <w:rPr>
                <w:rFonts w:cs="Arial"/>
                <w:color w:val="65757D" w:themeColor="background2" w:themeShade="80"/>
                <w:sz w:val="20"/>
                <w:lang w:val="en-US"/>
              </w:rPr>
              <w:t xml:space="preserve"> </w:t>
            </w:r>
            <w:proofErr w:type="spellStart"/>
            <w:r w:rsidR="00EC3286" w:rsidRPr="00EC3286">
              <w:rPr>
                <w:rFonts w:cs="Arial"/>
                <w:b/>
                <w:color w:val="65757D" w:themeColor="background2" w:themeShade="80"/>
                <w:sz w:val="20"/>
                <w:lang w:val="en-US"/>
              </w:rPr>
              <w:t>G</w:t>
            </w:r>
            <w:r w:rsidRPr="00EC3286">
              <w:rPr>
                <w:rFonts w:cs="Arial"/>
                <w:b/>
                <w:color w:val="65757D" w:themeColor="background2" w:themeShade="80"/>
                <w:sz w:val="20"/>
                <w:lang w:val="en-US"/>
              </w:rPr>
              <w:t>ithub</w:t>
            </w:r>
            <w:proofErr w:type="spellEnd"/>
            <w:r w:rsidRPr="00EC3286">
              <w:rPr>
                <w:rFonts w:cs="Arial"/>
                <w:b/>
                <w:color w:val="65757D" w:themeColor="background2" w:themeShade="80"/>
                <w:sz w:val="20"/>
                <w:lang w:val="en-US"/>
              </w:rPr>
              <w:t>:</w:t>
            </w:r>
            <w:r>
              <w:rPr>
                <w:rFonts w:cs="Arial"/>
                <w:color w:val="65757D" w:themeColor="background2" w:themeShade="80"/>
                <w:sz w:val="20"/>
                <w:lang w:val="en-US"/>
              </w:rPr>
              <w:t xml:space="preserve"> </w:t>
            </w:r>
            <w:hyperlink r:id="rId17" w:history="1">
              <w:r w:rsidRPr="005A50F3">
                <w:rPr>
                  <w:rStyle w:val="Hipervnculo"/>
                  <w:rFonts w:cs="Arial"/>
                  <w:sz w:val="20"/>
                  <w:lang w:val="en-US"/>
                </w:rPr>
                <w:t>/</w:t>
              </w:r>
              <w:proofErr w:type="spellStart"/>
              <w:r w:rsidRPr="005A50F3">
                <w:rPr>
                  <w:rStyle w:val="Hipervnculo"/>
                  <w:rFonts w:cs="Arial"/>
                  <w:sz w:val="20"/>
                  <w:lang w:val="en-US"/>
                </w:rPr>
                <w:t>NeftaliYagua</w:t>
              </w:r>
              <w:proofErr w:type="spellEnd"/>
            </w:hyperlink>
          </w:p>
          <w:p w:rsidR="005F34D5" w:rsidRPr="00E90756" w:rsidRDefault="00E90756" w:rsidP="005F34D5">
            <w:pPr>
              <w:pStyle w:val="Textodedireccin"/>
              <w:spacing w:line="240" w:lineRule="auto"/>
              <w:jc w:val="left"/>
              <w:rPr>
                <w:rFonts w:cs="Arial"/>
                <w:color w:val="65757D" w:themeColor="background2" w:themeShade="80"/>
                <w:sz w:val="20"/>
                <w:lang w:val="en-US"/>
              </w:rPr>
            </w:pPr>
            <w:r w:rsidRPr="00EC3286">
              <w:rPr>
                <w:rFonts w:cs="Arial"/>
                <w:b/>
                <w:color w:val="65757D" w:themeColor="background2" w:themeShade="80"/>
                <w:sz w:val="20"/>
                <w:lang w:val="en-US"/>
              </w:rPr>
              <w:t>Facebook:</w:t>
            </w:r>
            <w:r w:rsidRPr="005F34D5">
              <w:rPr>
                <w:rFonts w:cs="Arial"/>
                <w:color w:val="65757D" w:themeColor="background2" w:themeShade="80"/>
                <w:sz w:val="20"/>
                <w:lang w:val="en-US"/>
              </w:rPr>
              <w:t xml:space="preserve"> </w:t>
            </w:r>
            <w:hyperlink r:id="rId18" w:history="1">
              <w:r w:rsidRPr="005F34D5">
                <w:rPr>
                  <w:rStyle w:val="Hipervnculo"/>
                  <w:rFonts w:cs="Arial"/>
                  <w:sz w:val="20"/>
                  <w:lang w:val="en-US"/>
                </w:rPr>
                <w:t>fb.com/</w:t>
              </w:r>
              <w:proofErr w:type="spellStart"/>
              <w:r w:rsidRPr="005F34D5">
                <w:rPr>
                  <w:rStyle w:val="Hipervnculo"/>
                  <w:rFonts w:cs="Arial"/>
                  <w:sz w:val="20"/>
                  <w:lang w:val="en-US"/>
                </w:rPr>
                <w:t>NeftaliNoeYagua</w:t>
              </w:r>
              <w:proofErr w:type="spellEnd"/>
            </w:hyperlink>
            <w:r w:rsidR="005F34D5" w:rsidRPr="00E90756">
              <w:rPr>
                <w:rFonts w:cs="Arial"/>
                <w:color w:val="65757D" w:themeColor="background2" w:themeShade="80"/>
                <w:sz w:val="20"/>
                <w:lang w:val="en-US"/>
              </w:rPr>
              <w:t xml:space="preserve"> </w:t>
            </w:r>
          </w:p>
          <w:p w:rsidR="005F34D5" w:rsidRDefault="005F34D5" w:rsidP="005F34D5">
            <w:pPr>
              <w:pStyle w:val="Textodedireccin"/>
              <w:spacing w:line="240" w:lineRule="auto"/>
              <w:jc w:val="left"/>
              <w:rPr>
                <w:rFonts w:cs="Arial"/>
                <w:color w:val="65757D" w:themeColor="background2" w:themeShade="80"/>
                <w:sz w:val="20"/>
                <w:lang w:val="en-US"/>
              </w:rPr>
            </w:pPr>
          </w:p>
          <w:p w:rsidR="00A03E2C" w:rsidRPr="005F34D5" w:rsidRDefault="005F34D5" w:rsidP="00EC3286">
            <w:pPr>
              <w:pStyle w:val="Textodedireccin"/>
              <w:spacing w:line="240" w:lineRule="auto"/>
              <w:jc w:val="left"/>
              <w:rPr>
                <w:rFonts w:cs="Arial"/>
                <w:color w:val="65757D" w:themeColor="background2" w:themeShade="80"/>
                <w:sz w:val="20"/>
                <w:lang w:val="en-US"/>
              </w:rPr>
            </w:pPr>
            <w:r w:rsidRPr="00EC3286">
              <w:rPr>
                <w:rFonts w:cs="Arial"/>
                <w:b/>
                <w:color w:val="65757D" w:themeColor="background2" w:themeShade="80"/>
                <w:sz w:val="20"/>
                <w:lang w:val="en-US"/>
              </w:rPr>
              <w:t>RNOL:</w:t>
            </w:r>
            <w:r w:rsidRPr="00235240">
              <w:rPr>
                <w:rFonts w:cs="Arial"/>
                <w:color w:val="65757D" w:themeColor="background2" w:themeShade="80"/>
                <w:sz w:val="20"/>
                <w:lang w:val="en-US"/>
              </w:rPr>
              <w:t xml:space="preserve"> RNOL-0659 </w:t>
            </w:r>
            <w:r w:rsidRPr="00EC3286">
              <w:rPr>
                <w:rFonts w:cs="Arial"/>
                <w:b/>
                <w:color w:val="65757D" w:themeColor="background2" w:themeShade="80"/>
                <w:sz w:val="20"/>
                <w:lang w:val="en-US"/>
              </w:rPr>
              <w:t>TED:</w:t>
            </w:r>
            <w:r w:rsidRPr="00235240">
              <w:rPr>
                <w:rFonts w:cs="Arial"/>
                <w:color w:val="65757D" w:themeColor="background2" w:themeShade="80"/>
                <w:sz w:val="20"/>
                <w:lang w:val="en-US"/>
              </w:rPr>
              <w:t xml:space="preserve"> 5712978</w:t>
            </w:r>
            <w:r w:rsidR="00EC3286">
              <w:rPr>
                <w:rFonts w:cs="Arial"/>
                <w:color w:val="65757D" w:themeColor="background2" w:themeShade="80"/>
                <w:sz w:val="20"/>
                <w:lang w:val="en-US"/>
              </w:rPr>
              <w:t xml:space="preserve"> </w:t>
            </w:r>
            <w:r w:rsidRPr="00EC3286">
              <w:rPr>
                <w:rFonts w:cs="Arial"/>
                <w:b/>
                <w:color w:val="65757D" w:themeColor="background2" w:themeShade="80"/>
                <w:sz w:val="20"/>
                <w:lang w:val="en-US"/>
              </w:rPr>
              <w:t>Linux User:</w:t>
            </w:r>
            <w:r w:rsidRPr="00235240">
              <w:rPr>
                <w:rFonts w:cs="Arial"/>
                <w:color w:val="65757D" w:themeColor="background2" w:themeShade="80"/>
                <w:sz w:val="20"/>
                <w:lang w:val="en-US"/>
              </w:rPr>
              <w:t xml:space="preserve"> 507122 </w:t>
            </w:r>
            <w:r w:rsidRPr="00EC3286">
              <w:rPr>
                <w:rFonts w:cs="Arial"/>
                <w:b/>
                <w:color w:val="65757D" w:themeColor="background2" w:themeShade="80"/>
                <w:sz w:val="20"/>
                <w:lang w:val="en-US"/>
              </w:rPr>
              <w:t>Ubuntu User:</w:t>
            </w:r>
            <w:r w:rsidRPr="00235240">
              <w:rPr>
                <w:rFonts w:cs="Arial"/>
                <w:color w:val="65757D" w:themeColor="background2" w:themeShade="80"/>
                <w:sz w:val="20"/>
                <w:lang w:val="en-US"/>
              </w:rPr>
              <w:t xml:space="preserve"> 30642</w:t>
            </w:r>
          </w:p>
        </w:tc>
      </w:tr>
    </w:tbl>
    <w:p w:rsidR="004F6185" w:rsidRPr="00A343BF" w:rsidRDefault="004F6185">
      <w:pPr>
        <w:pStyle w:val="Sinespaciado"/>
        <w:rPr>
          <w:lang w:val="en-US"/>
        </w:rPr>
      </w:pPr>
    </w:p>
    <w:tbl>
      <w:tblPr>
        <w:tblW w:w="4999" w:type="pct"/>
        <w:jc w:val="center"/>
        <w:tblBorders>
          <w:top w:val="single" w:sz="6" w:space="0" w:color="76CDEE" w:themeColor="accent1" w:themeTint="99"/>
          <w:left w:val="single" w:sz="6" w:space="0" w:color="76CDEE" w:themeColor="accent1" w:themeTint="99"/>
          <w:bottom w:val="single" w:sz="6" w:space="0" w:color="76CDEE" w:themeColor="accent1" w:themeTint="99"/>
          <w:right w:val="single" w:sz="6" w:space="0" w:color="76CDEE" w:themeColor="accent1" w:themeTint="99"/>
          <w:insideH w:val="single" w:sz="6" w:space="0" w:color="76CDEE" w:themeColor="accent1" w:themeTint="99"/>
          <w:insideV w:val="single" w:sz="6" w:space="0" w:color="76CDEE" w:themeColor="accent1" w:themeTint="99"/>
        </w:tblBorders>
        <w:tblCellMar>
          <w:left w:w="0" w:type="dxa"/>
          <w:right w:w="0" w:type="dxa"/>
        </w:tblCellMar>
        <w:tblLook w:val="04A0" w:firstRow="1" w:lastRow="0" w:firstColumn="1" w:lastColumn="0" w:noHBand="0" w:noVBand="1"/>
      </w:tblPr>
      <w:tblGrid>
        <w:gridCol w:w="364"/>
        <w:gridCol w:w="10418"/>
      </w:tblGrid>
      <w:tr w:rsidR="004F6185" w:rsidRPr="006E42B3" w:rsidTr="00690222">
        <w:trPr>
          <w:trHeight w:val="1824"/>
          <w:jc w:val="center"/>
        </w:trPr>
        <w:tc>
          <w:tcPr>
            <w:tcW w:w="364" w:type="dxa"/>
            <w:shd w:val="clear" w:color="auto" w:fill="76CDEE" w:themeFill="accent1" w:themeFillTint="99"/>
          </w:tcPr>
          <w:p w:rsidR="004F6185" w:rsidRPr="00A343BF" w:rsidRDefault="004F6185">
            <w:pPr>
              <w:spacing w:after="0" w:line="240" w:lineRule="auto"/>
              <w:rPr>
                <w:lang w:val="en-US"/>
              </w:rPr>
            </w:pPr>
          </w:p>
        </w:tc>
        <w:tc>
          <w:tcPr>
            <w:tcW w:w="0" w:type="auto"/>
            <w:tcMar>
              <w:top w:w="360" w:type="dxa"/>
              <w:left w:w="360" w:type="dxa"/>
              <w:bottom w:w="360" w:type="dxa"/>
              <w:right w:w="360" w:type="dxa"/>
            </w:tcMar>
          </w:tcPr>
          <w:p w:rsidR="00297387" w:rsidRPr="00A03E2C" w:rsidRDefault="00297387" w:rsidP="00A03E2C">
            <w:pPr>
              <w:pStyle w:val="Seccin"/>
            </w:pPr>
            <w:r w:rsidRPr="00A03E2C">
              <w:t>Especialidades</w:t>
            </w:r>
          </w:p>
          <w:p w:rsidR="004F6185" w:rsidRPr="00406553" w:rsidRDefault="00A74C8F" w:rsidP="000A633F">
            <w:pPr>
              <w:jc w:val="both"/>
              <w:rPr>
                <w:rFonts w:cs="Arial"/>
              </w:rPr>
            </w:pPr>
            <w:r w:rsidRPr="00406553">
              <w:rPr>
                <w:rFonts w:cs="Arial"/>
              </w:rPr>
              <w:t>Producto</w:t>
            </w:r>
            <w:r w:rsidR="00690222">
              <w:rPr>
                <w:rFonts w:cs="Arial"/>
              </w:rPr>
              <w:t>r de aplicaciones informáticas</w:t>
            </w:r>
            <w:r w:rsidRPr="00406553">
              <w:rPr>
                <w:rFonts w:cs="Arial"/>
              </w:rPr>
              <w:t xml:space="preserve">, director de proyecto en una variedad de aplicaciones empresariales. Particularmente interesado en el diseño de bases de datos cliente/servidor y relacionales, </w:t>
            </w:r>
            <w:r w:rsidR="00297387">
              <w:rPr>
                <w:rFonts w:cs="Arial"/>
              </w:rPr>
              <w:t xml:space="preserve">administración y </w:t>
            </w:r>
            <w:r w:rsidRPr="00406553">
              <w:rPr>
                <w:rFonts w:cs="Arial"/>
              </w:rPr>
              <w:t>configuración de servidores, directivas de seguridad y desarrollo en lenguajes de programación</w:t>
            </w:r>
            <w:r w:rsidR="00690222">
              <w:rPr>
                <w:rFonts w:cs="Arial"/>
              </w:rPr>
              <w:t>. Interés constante</w:t>
            </w:r>
            <w:r w:rsidRPr="00406553">
              <w:rPr>
                <w:rFonts w:cs="Arial"/>
              </w:rPr>
              <w:t xml:space="preserve"> en proyectos migratorios, además de en su estrecha interacción con sist</w:t>
            </w:r>
            <w:r w:rsidR="00297387">
              <w:rPr>
                <w:rFonts w:cs="Arial"/>
              </w:rPr>
              <w:t xml:space="preserve">emas gestores de bases de datos, </w:t>
            </w:r>
            <w:r w:rsidR="00A12FAF" w:rsidRPr="00406553">
              <w:rPr>
                <w:rFonts w:cs="Arial"/>
              </w:rPr>
              <w:t>d</w:t>
            </w:r>
            <w:r w:rsidRPr="00406553">
              <w:rPr>
                <w:rFonts w:cs="Arial"/>
              </w:rPr>
              <w:t xml:space="preserve">esarrollo de </w:t>
            </w:r>
            <w:r w:rsidR="00A12FAF" w:rsidRPr="00406553">
              <w:rPr>
                <w:rFonts w:cs="Arial"/>
              </w:rPr>
              <w:t>p</w:t>
            </w:r>
            <w:r w:rsidRPr="00406553">
              <w:rPr>
                <w:rFonts w:cs="Arial"/>
              </w:rPr>
              <w:t xml:space="preserve">aneles de </w:t>
            </w:r>
            <w:r w:rsidR="00A12FAF" w:rsidRPr="00406553">
              <w:rPr>
                <w:rFonts w:cs="Arial"/>
              </w:rPr>
              <w:t>c</w:t>
            </w:r>
            <w:r w:rsidRPr="00406553">
              <w:rPr>
                <w:rFonts w:cs="Arial"/>
              </w:rPr>
              <w:t xml:space="preserve">ontrol para sistemas de gestión de </w:t>
            </w:r>
            <w:r w:rsidR="00A12FAF" w:rsidRPr="00406553">
              <w:rPr>
                <w:rFonts w:cs="Arial"/>
              </w:rPr>
              <w:t>d</w:t>
            </w:r>
            <w:r w:rsidRPr="00406553">
              <w:rPr>
                <w:rFonts w:cs="Arial"/>
              </w:rPr>
              <w:t>atos</w:t>
            </w:r>
            <w:r w:rsidR="00297387">
              <w:rPr>
                <w:rFonts w:cs="Arial"/>
              </w:rPr>
              <w:t>.</w:t>
            </w:r>
          </w:p>
        </w:tc>
      </w:tr>
    </w:tbl>
    <w:p w:rsidR="00D6143C" w:rsidRPr="00406553" w:rsidRDefault="00D6143C" w:rsidP="00D6143C">
      <w:pPr>
        <w:spacing w:after="0"/>
      </w:pPr>
    </w:p>
    <w:tbl>
      <w:tblPr>
        <w:tblW w:w="5021" w:type="pct"/>
        <w:jc w:val="center"/>
        <w:tblBorders>
          <w:top w:val="single" w:sz="6" w:space="0" w:color="76CDEE" w:themeColor="accent1" w:themeTint="99"/>
          <w:left w:val="single" w:sz="6" w:space="0" w:color="76CDEE" w:themeColor="accent1" w:themeTint="99"/>
          <w:bottom w:val="single" w:sz="6" w:space="0" w:color="76CDEE" w:themeColor="accent1" w:themeTint="99"/>
          <w:right w:val="single" w:sz="6" w:space="0" w:color="76CDEE" w:themeColor="accent1" w:themeTint="99"/>
          <w:insideH w:val="single" w:sz="6" w:space="0" w:color="76CDEE" w:themeColor="accent1" w:themeTint="99"/>
          <w:insideV w:val="single" w:sz="6" w:space="0" w:color="76CDEE" w:themeColor="accent1" w:themeTint="99"/>
        </w:tblBorders>
        <w:tblCellMar>
          <w:left w:w="0" w:type="dxa"/>
          <w:right w:w="0" w:type="dxa"/>
        </w:tblCellMar>
        <w:tblLook w:val="04A0" w:firstRow="1" w:lastRow="0" w:firstColumn="1" w:lastColumn="0" w:noHBand="0" w:noVBand="1"/>
      </w:tblPr>
      <w:tblGrid>
        <w:gridCol w:w="366"/>
        <w:gridCol w:w="10463"/>
      </w:tblGrid>
      <w:tr w:rsidR="00D6143C" w:rsidRPr="006E42B3" w:rsidTr="00297387">
        <w:trPr>
          <w:trHeight w:val="496"/>
          <w:jc w:val="center"/>
        </w:trPr>
        <w:tc>
          <w:tcPr>
            <w:tcW w:w="366" w:type="dxa"/>
            <w:shd w:val="clear" w:color="auto" w:fill="76CDEE" w:themeFill="accent1" w:themeFillTint="99"/>
          </w:tcPr>
          <w:p w:rsidR="00D6143C" w:rsidRPr="006E42B3" w:rsidRDefault="00D6143C" w:rsidP="00C62A20">
            <w:pPr>
              <w:spacing w:after="0" w:line="240" w:lineRule="auto"/>
            </w:pPr>
          </w:p>
        </w:tc>
        <w:tc>
          <w:tcPr>
            <w:tcW w:w="0" w:type="auto"/>
            <w:tcMar>
              <w:top w:w="360" w:type="dxa"/>
              <w:left w:w="360" w:type="dxa"/>
              <w:bottom w:w="360" w:type="dxa"/>
              <w:right w:w="360" w:type="dxa"/>
            </w:tcMar>
          </w:tcPr>
          <w:p w:rsidR="00D6143C" w:rsidRPr="00700A27" w:rsidRDefault="00D6143C" w:rsidP="00700A27">
            <w:pPr>
              <w:pStyle w:val="Seccin"/>
            </w:pPr>
            <w:r w:rsidRPr="00700A27">
              <w:t>Educación</w:t>
            </w:r>
          </w:p>
          <w:p w:rsidR="00EC3286" w:rsidRPr="006E42B3" w:rsidRDefault="00734B3C" w:rsidP="00EC3286">
            <w:pPr>
              <w:pStyle w:val="Subseccin"/>
              <w:spacing w:after="0"/>
              <w:rPr>
                <w:rStyle w:val="Carcterdefechadesubseccin"/>
              </w:rPr>
            </w:pPr>
            <w:r>
              <w:rPr>
                <w:rStyle w:val="Carcterdefechadesubseccin"/>
                <w:b/>
                <w:bCs/>
              </w:rPr>
              <w:t xml:space="preserve">Técnico Superior Universitario en </w:t>
            </w:r>
            <w:r w:rsidR="00EC3286">
              <w:rPr>
                <w:rStyle w:val="Carcterdefechadesubseccin"/>
                <w:b/>
                <w:bCs/>
              </w:rPr>
              <w:t>Informática</w:t>
            </w:r>
            <w:r w:rsidR="00EC3286" w:rsidRPr="006E42B3">
              <w:rPr>
                <w:rStyle w:val="Carcterdefechadesubseccin"/>
              </w:rPr>
              <w:t xml:space="preserve"> (</w:t>
            </w:r>
            <w:r>
              <w:rPr>
                <w:rStyle w:val="Carcterdefechadesubseccin"/>
              </w:rPr>
              <w:t>1999-2004</w:t>
            </w:r>
            <w:r w:rsidR="00EC3286" w:rsidRPr="006E42B3">
              <w:rPr>
                <w:rStyle w:val="Carcterdefechadesubseccin"/>
              </w:rPr>
              <w:t>)</w:t>
            </w:r>
          </w:p>
          <w:p w:rsidR="00EC3286" w:rsidRPr="00406553" w:rsidRDefault="00EF1B84" w:rsidP="00734B3C">
            <w:pPr>
              <w:pStyle w:val="Subseccin"/>
              <w:spacing w:after="0"/>
            </w:pPr>
            <w:sdt>
              <w:sdtPr>
                <w:rPr>
                  <w:rStyle w:val="Carcterdefechadesubseccin"/>
                </w:rPr>
                <w:id w:val="-689919921"/>
                <w:placeholder>
                  <w:docPart w:val="633B5A090ADE402EA81D913C7670D48A"/>
                </w:placeholder>
              </w:sdtPr>
              <w:sdtEndPr>
                <w:rPr>
                  <w:rStyle w:val="Carcterdefechadesubseccin"/>
                </w:rPr>
              </w:sdtEndPr>
              <w:sdtContent>
                <w:r w:rsidR="00EC3286">
                  <w:rPr>
                    <w:rStyle w:val="Carcterdefechadesubseccin"/>
                  </w:rPr>
                  <w:t>Instituto Universitario de Tecnología Antonio José de Sucre</w:t>
                </w:r>
              </w:sdtContent>
            </w:sdt>
            <w:r w:rsidR="00EC3286" w:rsidRPr="006E42B3">
              <w:t xml:space="preserve"> </w:t>
            </w:r>
            <w:r w:rsidR="00EC3286" w:rsidRPr="006E42B3">
              <w:rPr>
                <w:rStyle w:val="Carcterdefechadesubseccin"/>
              </w:rPr>
              <w:t>(</w:t>
            </w:r>
            <w:r w:rsidR="00EC3286">
              <w:rPr>
                <w:rStyle w:val="Carcterdefechadesubseccin"/>
              </w:rPr>
              <w:t>San Felipe</w:t>
            </w:r>
            <w:r w:rsidR="00EC3286" w:rsidRPr="006E42B3">
              <w:rPr>
                <w:rStyle w:val="Carcterdefechadesubseccin"/>
              </w:rPr>
              <w:t xml:space="preserve">, </w:t>
            </w:r>
            <w:r w:rsidR="00EC3286">
              <w:rPr>
                <w:rStyle w:val="Carcterdefechadesubseccin"/>
              </w:rPr>
              <w:t>Yaracuy</w:t>
            </w:r>
            <w:r w:rsidR="00EC3286" w:rsidRPr="006E42B3">
              <w:rPr>
                <w:rStyle w:val="Carcterdefechadesubseccin"/>
              </w:rPr>
              <w:t>)</w:t>
            </w:r>
          </w:p>
        </w:tc>
      </w:tr>
    </w:tbl>
    <w:p w:rsidR="00D6143C" w:rsidRPr="00406553" w:rsidRDefault="00D6143C" w:rsidP="00D6143C">
      <w:pPr>
        <w:spacing w:after="0"/>
        <w:rPr>
          <w:rFonts w:cs="Arial"/>
        </w:rPr>
      </w:pPr>
    </w:p>
    <w:tbl>
      <w:tblPr>
        <w:tblW w:w="5021" w:type="pct"/>
        <w:jc w:val="center"/>
        <w:tblBorders>
          <w:top w:val="single" w:sz="6" w:space="0" w:color="76CDEE" w:themeColor="accent1" w:themeTint="99"/>
          <w:left w:val="single" w:sz="6" w:space="0" w:color="76CDEE" w:themeColor="accent1" w:themeTint="99"/>
          <w:bottom w:val="single" w:sz="6" w:space="0" w:color="76CDEE" w:themeColor="accent1" w:themeTint="99"/>
          <w:right w:val="single" w:sz="6" w:space="0" w:color="76CDEE" w:themeColor="accent1" w:themeTint="99"/>
          <w:insideH w:val="single" w:sz="6" w:space="0" w:color="76CDEE" w:themeColor="accent1" w:themeTint="99"/>
          <w:insideV w:val="single" w:sz="6" w:space="0" w:color="76CDEE" w:themeColor="accent1" w:themeTint="99"/>
        </w:tblBorders>
        <w:tblCellMar>
          <w:left w:w="0" w:type="dxa"/>
          <w:right w:w="0" w:type="dxa"/>
        </w:tblCellMar>
        <w:tblLook w:val="04A0" w:firstRow="1" w:lastRow="0" w:firstColumn="1" w:lastColumn="0" w:noHBand="0" w:noVBand="1"/>
      </w:tblPr>
      <w:tblGrid>
        <w:gridCol w:w="360"/>
        <w:gridCol w:w="6"/>
        <w:gridCol w:w="10426"/>
        <w:gridCol w:w="37"/>
      </w:tblGrid>
      <w:tr w:rsidR="00D6143C" w:rsidRPr="006E42B3" w:rsidTr="00BA4E26">
        <w:trPr>
          <w:trHeight w:val="2183"/>
          <w:jc w:val="center"/>
        </w:trPr>
        <w:tc>
          <w:tcPr>
            <w:tcW w:w="366" w:type="dxa"/>
            <w:gridSpan w:val="2"/>
            <w:shd w:val="clear" w:color="auto" w:fill="76CDEE" w:themeFill="accent1" w:themeFillTint="99"/>
          </w:tcPr>
          <w:p w:rsidR="00D6143C" w:rsidRPr="006E42B3" w:rsidRDefault="00D6143C" w:rsidP="00C62A20">
            <w:pPr>
              <w:spacing w:after="0" w:line="240" w:lineRule="auto"/>
            </w:pPr>
          </w:p>
        </w:tc>
        <w:tc>
          <w:tcPr>
            <w:tcW w:w="10463" w:type="dxa"/>
            <w:gridSpan w:val="2"/>
            <w:tcMar>
              <w:top w:w="360" w:type="dxa"/>
              <w:left w:w="360" w:type="dxa"/>
              <w:bottom w:w="360" w:type="dxa"/>
              <w:right w:w="360" w:type="dxa"/>
            </w:tcMar>
          </w:tcPr>
          <w:p w:rsidR="00D6143C" w:rsidRPr="00700A27" w:rsidRDefault="00D74B4D" w:rsidP="00700A27">
            <w:pPr>
              <w:pStyle w:val="Seccin"/>
            </w:pPr>
            <w:r>
              <w:t>Cursos</w:t>
            </w:r>
          </w:p>
          <w:p w:rsidR="00D6143C" w:rsidRPr="006E42B3" w:rsidRDefault="00D6143C" w:rsidP="00C62A20">
            <w:pPr>
              <w:pStyle w:val="Subseccin"/>
              <w:spacing w:after="0"/>
              <w:rPr>
                <w:rStyle w:val="Carcterdefechadesubseccin"/>
              </w:rPr>
            </w:pPr>
            <w:r>
              <w:rPr>
                <w:rStyle w:val="Carcterdefechadesubseccin"/>
                <w:b/>
                <w:bCs/>
              </w:rPr>
              <w:t>Electrónica básica</w:t>
            </w:r>
            <w:r w:rsidRPr="006E42B3">
              <w:rPr>
                <w:rStyle w:val="Carcterdefechadesubseccin"/>
              </w:rPr>
              <w:t xml:space="preserve"> (</w:t>
            </w:r>
            <w:r>
              <w:rPr>
                <w:rStyle w:val="Carcterdefechadesubseccin"/>
              </w:rPr>
              <w:t>192 horas académicas, 199</w:t>
            </w:r>
            <w:r w:rsidR="00EC3286">
              <w:rPr>
                <w:rStyle w:val="Carcterdefechadesubseccin"/>
              </w:rPr>
              <w:t>7</w:t>
            </w:r>
            <w:r w:rsidRPr="006E42B3">
              <w:rPr>
                <w:rStyle w:val="Carcterdefechadesubseccin"/>
              </w:rPr>
              <w:t>)</w:t>
            </w:r>
          </w:p>
          <w:p w:rsidR="00D6143C" w:rsidRPr="006E42B3" w:rsidRDefault="00EF1B84" w:rsidP="00C62A20">
            <w:pPr>
              <w:pStyle w:val="Subseccin"/>
              <w:spacing w:after="0"/>
            </w:pPr>
            <w:sdt>
              <w:sdtPr>
                <w:rPr>
                  <w:rStyle w:val="Carcterdefechadesubseccin"/>
                </w:rPr>
                <w:id w:val="-1900432940"/>
                <w:placeholder>
                  <w:docPart w:val="BD54539EDBE445B6A15177F8069621D4"/>
                </w:placeholder>
              </w:sdtPr>
              <w:sdtEndPr>
                <w:rPr>
                  <w:rStyle w:val="Carcterdefechadesubseccin"/>
                </w:rPr>
              </w:sdtEndPr>
              <w:sdtContent>
                <w:r w:rsidR="00D6143C">
                  <w:rPr>
                    <w:rStyle w:val="Carcterdefechadesubseccin"/>
                  </w:rPr>
                  <w:t>Centro de Informática y Estudios Sistematizados (CIES)</w:t>
                </w:r>
              </w:sdtContent>
            </w:sdt>
            <w:r w:rsidR="00D6143C" w:rsidRPr="006E42B3">
              <w:t xml:space="preserve"> </w:t>
            </w:r>
            <w:r w:rsidR="00D6143C" w:rsidRPr="006E42B3">
              <w:rPr>
                <w:rStyle w:val="Carcterdefechadesubseccin"/>
              </w:rPr>
              <w:t>(</w:t>
            </w:r>
            <w:r w:rsidR="00D6143C">
              <w:rPr>
                <w:rStyle w:val="Carcterdefechadesubseccin"/>
              </w:rPr>
              <w:t>San Felipe</w:t>
            </w:r>
            <w:r w:rsidR="00D6143C" w:rsidRPr="006E42B3">
              <w:rPr>
                <w:rStyle w:val="Carcterdefechadesubseccin"/>
              </w:rPr>
              <w:t xml:space="preserve">, </w:t>
            </w:r>
            <w:r w:rsidR="00D6143C">
              <w:rPr>
                <w:rStyle w:val="Carcterdefechadesubseccin"/>
              </w:rPr>
              <w:t>Yaracuy</w:t>
            </w:r>
            <w:r w:rsidR="00D6143C" w:rsidRPr="006E42B3">
              <w:rPr>
                <w:rStyle w:val="Carcterdefechadesubseccin"/>
              </w:rPr>
              <w:t>)</w:t>
            </w:r>
          </w:p>
          <w:p w:rsidR="00D6143C" w:rsidRPr="00406553" w:rsidRDefault="00D6143C" w:rsidP="009A29BB">
            <w:pPr>
              <w:pStyle w:val="Textodesubseccin"/>
            </w:pPr>
            <w:r w:rsidRPr="00406553">
              <w:t>Introducción a la electricidad, componentes básicos: resistencias, diodos, transistores, bobinas, condensadores, transformadores; circuitos electrónicos, ley de ohmios, circuitos impresos, multímetro, soldadura con estaño.</w:t>
            </w:r>
          </w:p>
          <w:p w:rsidR="00D6143C" w:rsidRPr="006E42B3" w:rsidRDefault="00D6143C" w:rsidP="00C62A20">
            <w:pPr>
              <w:pStyle w:val="Subseccin"/>
              <w:spacing w:after="0"/>
              <w:rPr>
                <w:rStyle w:val="Carcterdefechadesubseccin"/>
              </w:rPr>
            </w:pPr>
            <w:r>
              <w:rPr>
                <w:rStyle w:val="Carcterdefechadesubseccin"/>
                <w:b/>
                <w:bCs/>
              </w:rPr>
              <w:t>Electrónica digital</w:t>
            </w:r>
            <w:r w:rsidRPr="006E42B3">
              <w:rPr>
                <w:rStyle w:val="Carcterdefechadesubseccin"/>
              </w:rPr>
              <w:t xml:space="preserve"> (</w:t>
            </w:r>
            <w:r>
              <w:rPr>
                <w:rStyle w:val="Carcterdefechadesubseccin"/>
              </w:rPr>
              <w:t>196 horas académicas, 199</w:t>
            </w:r>
            <w:r w:rsidR="00EC3286">
              <w:rPr>
                <w:rStyle w:val="Carcterdefechadesubseccin"/>
              </w:rPr>
              <w:t>8</w:t>
            </w:r>
            <w:r w:rsidRPr="006E42B3">
              <w:rPr>
                <w:rStyle w:val="Carcterdefechadesubseccin"/>
              </w:rPr>
              <w:t>)</w:t>
            </w:r>
          </w:p>
          <w:p w:rsidR="00D6143C" w:rsidRPr="006E42B3" w:rsidRDefault="00EF1B84" w:rsidP="00C62A20">
            <w:pPr>
              <w:pStyle w:val="Subseccin"/>
              <w:spacing w:after="0"/>
            </w:pPr>
            <w:sdt>
              <w:sdtPr>
                <w:rPr>
                  <w:rStyle w:val="Carcterdefechadesubseccin"/>
                </w:rPr>
                <w:id w:val="1929764493"/>
                <w:placeholder>
                  <w:docPart w:val="4E44055FDBB64E04B067CD8E74A9D3C0"/>
                </w:placeholder>
              </w:sdtPr>
              <w:sdtEndPr>
                <w:rPr>
                  <w:rStyle w:val="Carcterdefechadesubseccin"/>
                </w:rPr>
              </w:sdtEndPr>
              <w:sdtContent>
                <w:r w:rsidR="00D6143C">
                  <w:rPr>
                    <w:rStyle w:val="Carcterdefechadesubseccin"/>
                  </w:rPr>
                  <w:t>Academia americana</w:t>
                </w:r>
              </w:sdtContent>
            </w:sdt>
            <w:r w:rsidR="00D6143C" w:rsidRPr="006E42B3">
              <w:t xml:space="preserve"> </w:t>
            </w:r>
            <w:r w:rsidR="00D6143C" w:rsidRPr="006E42B3">
              <w:rPr>
                <w:rStyle w:val="Carcterdefechadesubseccin"/>
              </w:rPr>
              <w:t>(</w:t>
            </w:r>
            <w:r w:rsidR="00D6143C">
              <w:rPr>
                <w:rStyle w:val="Carcterdefechadesubseccin"/>
              </w:rPr>
              <w:t>Barquisimeto</w:t>
            </w:r>
            <w:r w:rsidR="00D6143C" w:rsidRPr="006E42B3">
              <w:rPr>
                <w:rStyle w:val="Carcterdefechadesubseccin"/>
              </w:rPr>
              <w:t xml:space="preserve">, </w:t>
            </w:r>
            <w:r w:rsidR="00D6143C">
              <w:rPr>
                <w:rStyle w:val="Carcterdefechadesubseccin"/>
              </w:rPr>
              <w:t>Lara</w:t>
            </w:r>
            <w:r w:rsidR="00D6143C" w:rsidRPr="006E42B3">
              <w:rPr>
                <w:rStyle w:val="Carcterdefechadesubseccin"/>
              </w:rPr>
              <w:t>)</w:t>
            </w:r>
          </w:p>
          <w:p w:rsidR="00D6143C" w:rsidRPr="00406553" w:rsidRDefault="00D6143C" w:rsidP="009A29BB">
            <w:pPr>
              <w:pStyle w:val="Textodesubseccin"/>
            </w:pPr>
            <w:r w:rsidRPr="00406553">
              <w:t>Introducción a la electrónica digital, compuertas lógicas, osciloscopio, operadores lógicos</w:t>
            </w:r>
            <w:r w:rsidR="005F4358">
              <w:t>, código binario, microcontroladores.</w:t>
            </w:r>
          </w:p>
        </w:tc>
      </w:tr>
      <w:tr w:rsidR="006C721A" w:rsidRPr="006E42B3" w:rsidTr="00BA4E26">
        <w:trPr>
          <w:gridAfter w:val="1"/>
          <w:wAfter w:w="37" w:type="dxa"/>
          <w:trHeight w:val="7198"/>
          <w:jc w:val="center"/>
        </w:trPr>
        <w:tc>
          <w:tcPr>
            <w:tcW w:w="360" w:type="dxa"/>
            <w:shd w:val="clear" w:color="auto" w:fill="76CDEE" w:themeFill="accent1" w:themeFillTint="99"/>
          </w:tcPr>
          <w:p w:rsidR="006C721A" w:rsidRPr="00406553" w:rsidRDefault="00503783" w:rsidP="00E40CE4">
            <w:pPr>
              <w:spacing w:after="0" w:line="240" w:lineRule="auto"/>
              <w:rPr>
                <w:rFonts w:cs="Arial"/>
              </w:rPr>
            </w:pPr>
            <w:r w:rsidRPr="00406553">
              <w:rPr>
                <w:rFonts w:cs="Arial"/>
              </w:rPr>
              <w:lastRenderedPageBreak/>
              <w:br w:type="page"/>
            </w:r>
          </w:p>
        </w:tc>
        <w:tc>
          <w:tcPr>
            <w:tcW w:w="10432" w:type="dxa"/>
            <w:gridSpan w:val="2"/>
            <w:tcMar>
              <w:top w:w="360" w:type="dxa"/>
              <w:left w:w="360" w:type="dxa"/>
              <w:bottom w:w="360" w:type="dxa"/>
              <w:right w:w="360" w:type="dxa"/>
            </w:tcMar>
          </w:tcPr>
          <w:p w:rsidR="00FA0137" w:rsidRPr="00700A27" w:rsidRDefault="006C721A" w:rsidP="00FA0137">
            <w:pPr>
              <w:pStyle w:val="Seccin"/>
            </w:pPr>
            <w:r w:rsidRPr="006E42B3">
              <w:t>E</w:t>
            </w:r>
            <w:r w:rsidR="00D6143C">
              <w:t>xperiencia</w:t>
            </w:r>
            <w:r w:rsidR="00FA0137" w:rsidRPr="00700A27">
              <w:t xml:space="preserve"> </w:t>
            </w:r>
          </w:p>
          <w:p w:rsidR="00FA0137" w:rsidRPr="006E42B3" w:rsidRDefault="00FA0137" w:rsidP="00FA0137">
            <w:pPr>
              <w:pStyle w:val="Subseccin"/>
              <w:spacing w:after="0"/>
              <w:rPr>
                <w:rStyle w:val="Carcterdefechadesubseccin"/>
              </w:rPr>
            </w:pPr>
            <w:r w:rsidRPr="006E42B3">
              <w:rPr>
                <w:rStyle w:val="Carcterdefechadesubseccin"/>
                <w:b/>
                <w:bCs/>
              </w:rPr>
              <w:t>Gerente de proyectos de tecnologías de la información</w:t>
            </w:r>
            <w:r w:rsidRPr="006E42B3">
              <w:rPr>
                <w:rStyle w:val="Carcterdefechadesubseccin"/>
              </w:rPr>
              <w:t xml:space="preserve"> (Agosto 2008 –</w:t>
            </w:r>
            <w:r>
              <w:rPr>
                <w:rStyle w:val="Carcterdefechadesubseccin"/>
              </w:rPr>
              <w:t xml:space="preserve"> Abril 2016</w:t>
            </w:r>
            <w:r w:rsidRPr="006E42B3">
              <w:rPr>
                <w:rStyle w:val="Carcterdefechadesubseccin"/>
              </w:rPr>
              <w:t>)</w:t>
            </w:r>
          </w:p>
          <w:p w:rsidR="00FA0137" w:rsidRPr="006E42B3" w:rsidRDefault="00EF1B84" w:rsidP="00FA0137">
            <w:pPr>
              <w:pStyle w:val="Subseccin"/>
              <w:spacing w:after="0"/>
            </w:pPr>
            <w:sdt>
              <w:sdtPr>
                <w:rPr>
                  <w:rStyle w:val="Carcterdefechadesubseccin"/>
                </w:rPr>
                <w:id w:val="277384291"/>
                <w:placeholder>
                  <w:docPart w:val="BD9A4E70E8D644B29657E381A99C6B35"/>
                </w:placeholder>
              </w:sdtPr>
              <w:sdtEndPr>
                <w:rPr>
                  <w:rStyle w:val="Carcterdefechadesubseccin"/>
                </w:rPr>
              </w:sdtEndPr>
              <w:sdtContent>
                <w:r w:rsidR="00FA0137" w:rsidRPr="006E42B3">
                  <w:rPr>
                    <w:rStyle w:val="Carcterdefechadesubseccin"/>
                  </w:rPr>
                  <w:t>Viajando A Los Roques, C.A.</w:t>
                </w:r>
                <w:r w:rsidR="00A93C95">
                  <w:rPr>
                    <w:rStyle w:val="Carcterdefechadesubseccin"/>
                  </w:rPr>
                  <w:t xml:space="preserve"> J-40585904-0</w:t>
                </w:r>
              </w:sdtContent>
            </w:sdt>
            <w:r w:rsidR="00FA0137" w:rsidRPr="006E42B3">
              <w:t xml:space="preserve"> </w:t>
            </w:r>
            <w:r w:rsidR="00FA0137" w:rsidRPr="006E42B3">
              <w:rPr>
                <w:rStyle w:val="Carcterdefechadesubseccin"/>
              </w:rPr>
              <w:t>(Pampatar, Nueva Esparta)</w:t>
            </w:r>
          </w:p>
          <w:p w:rsidR="00FA0137" w:rsidRPr="00406553" w:rsidRDefault="00FA0137" w:rsidP="009A29BB">
            <w:pPr>
              <w:pStyle w:val="Textodesubseccin"/>
            </w:pPr>
            <w:r w:rsidRPr="00406553">
              <w:t>Desarrollo de Sistemas, planificación de proyectos, desarrollo de marca, posicionamiento en buscadores (SEO), estrategias de marketing, aumento de tráfico en sitio web, corrección de contenidos, desarrollo de estrategias de ventas, administración del sitio web, administración de plataforma tecnológica interna, administrador de servidores.</w:t>
            </w:r>
          </w:p>
          <w:p w:rsidR="006C721A" w:rsidRPr="006E42B3" w:rsidRDefault="006C721A" w:rsidP="00E40CE4">
            <w:pPr>
              <w:pStyle w:val="Subseccin"/>
              <w:spacing w:after="0"/>
              <w:rPr>
                <w:rStyle w:val="Carcterdefechadesubseccin"/>
              </w:rPr>
            </w:pPr>
            <w:r w:rsidRPr="006E42B3">
              <w:rPr>
                <w:rStyle w:val="Carcterdefechadesubseccin"/>
                <w:b/>
                <w:bCs/>
              </w:rPr>
              <w:t>Gerente</w:t>
            </w:r>
            <w:r w:rsidRPr="006E42B3">
              <w:rPr>
                <w:rStyle w:val="Carcterdefechadesubseccin"/>
              </w:rPr>
              <w:t xml:space="preserve"> (Diciembre 2013 – </w:t>
            </w:r>
            <w:r w:rsidR="0085755C">
              <w:rPr>
                <w:rStyle w:val="Carcterdefechadesubseccin"/>
              </w:rPr>
              <w:t>Julio</w:t>
            </w:r>
            <w:r w:rsidRPr="006E42B3">
              <w:rPr>
                <w:rStyle w:val="Carcterdefechadesubseccin"/>
              </w:rPr>
              <w:t xml:space="preserve"> 2015)</w:t>
            </w:r>
          </w:p>
          <w:p w:rsidR="006C721A" w:rsidRPr="006E42B3" w:rsidRDefault="00EF1B84" w:rsidP="00E40CE4">
            <w:pPr>
              <w:pStyle w:val="Subseccin"/>
              <w:spacing w:after="0"/>
            </w:pPr>
            <w:sdt>
              <w:sdtPr>
                <w:rPr>
                  <w:rStyle w:val="Carcterdefechadesubseccin"/>
                </w:rPr>
                <w:id w:val="-1135566556"/>
                <w:placeholder>
                  <w:docPart w:val="220CDDED14514DE5994FB360EA94F113"/>
                </w:placeholder>
              </w:sdtPr>
              <w:sdtEndPr>
                <w:rPr>
                  <w:rStyle w:val="Carcterdefechadesubseccin"/>
                </w:rPr>
              </w:sdtEndPr>
              <w:sdtContent>
                <w:r w:rsidR="006C721A" w:rsidRPr="006E42B3">
                  <w:rPr>
                    <w:rStyle w:val="Carcterdefechadesubseccin"/>
                  </w:rPr>
                  <w:t>Restaurant el Corazón de Siria, C.A.</w:t>
                </w:r>
                <w:r w:rsidR="00A93C95">
                  <w:rPr>
                    <w:rStyle w:val="Carcterdefechadesubseccin"/>
                  </w:rPr>
                  <w:t xml:space="preserve"> J-</w:t>
                </w:r>
                <w:r w:rsidR="00A93C95">
                  <w:t xml:space="preserve"> </w:t>
                </w:r>
                <w:r w:rsidR="00A93C95" w:rsidRPr="00A93C95">
                  <w:rPr>
                    <w:rStyle w:val="Carcterdefechadesubseccin"/>
                  </w:rPr>
                  <w:t>40076984</w:t>
                </w:r>
                <w:r w:rsidR="00A93C95">
                  <w:rPr>
                    <w:rStyle w:val="Carcterdefechadesubseccin"/>
                  </w:rPr>
                  <w:t>-</w:t>
                </w:r>
                <w:r w:rsidR="00A93C95" w:rsidRPr="00A93C95">
                  <w:rPr>
                    <w:rStyle w:val="Carcterdefechadesubseccin"/>
                  </w:rPr>
                  <w:t>1</w:t>
                </w:r>
              </w:sdtContent>
            </w:sdt>
            <w:r w:rsidR="006C721A" w:rsidRPr="006E42B3">
              <w:t xml:space="preserve"> </w:t>
            </w:r>
            <w:r w:rsidR="006C721A" w:rsidRPr="006E42B3">
              <w:rPr>
                <w:rStyle w:val="Carcterdefechadesubseccin"/>
              </w:rPr>
              <w:t>(Ciudad Alianza, Carabobo)</w:t>
            </w:r>
          </w:p>
          <w:p w:rsidR="006C721A" w:rsidRPr="00406553" w:rsidRDefault="006C721A" w:rsidP="009A29BB">
            <w:pPr>
              <w:pStyle w:val="Textodesubseccin"/>
            </w:pPr>
            <w:r w:rsidRPr="00406553">
              <w:t>Gerencia, desarrollo de marca, atención al cliente, compra de mercaderías y suministros, control de calidad, recursos humanos, estrategias de mercado.</w:t>
            </w:r>
          </w:p>
          <w:p w:rsidR="006C721A" w:rsidRPr="006E42B3" w:rsidRDefault="006C721A" w:rsidP="00E40CE4">
            <w:pPr>
              <w:pStyle w:val="Subseccin"/>
              <w:spacing w:after="0"/>
              <w:rPr>
                <w:rStyle w:val="Carcterdefechadesubseccin"/>
              </w:rPr>
            </w:pPr>
            <w:r w:rsidRPr="006E42B3">
              <w:rPr>
                <w:rStyle w:val="Carcterdefechadesubseccin"/>
                <w:b/>
                <w:bCs/>
              </w:rPr>
              <w:t>Docente</w:t>
            </w:r>
            <w:r w:rsidRPr="006E42B3">
              <w:rPr>
                <w:rStyle w:val="Carcterdefechadesubseccin"/>
              </w:rPr>
              <w:t xml:space="preserve"> (</w:t>
            </w:r>
            <w:r w:rsidR="002C41CF">
              <w:rPr>
                <w:rStyle w:val="Carcterdefechadesubseccin"/>
              </w:rPr>
              <w:t xml:space="preserve">Marzo 2015 - Julio 2015, </w:t>
            </w:r>
            <w:r w:rsidR="002C41CF" w:rsidRPr="006E42B3">
              <w:rPr>
                <w:rStyle w:val="Carcterdefechadesubseccin"/>
              </w:rPr>
              <w:t>Año escolar 201</w:t>
            </w:r>
            <w:r w:rsidR="002C41CF">
              <w:rPr>
                <w:rStyle w:val="Carcterdefechadesubseccin"/>
              </w:rPr>
              <w:t>4</w:t>
            </w:r>
            <w:r w:rsidR="002C41CF" w:rsidRPr="006E42B3">
              <w:rPr>
                <w:rStyle w:val="Carcterdefechadesubseccin"/>
              </w:rPr>
              <w:t>-201</w:t>
            </w:r>
            <w:r w:rsidR="002C41CF">
              <w:rPr>
                <w:rStyle w:val="Carcterdefechadesubseccin"/>
              </w:rPr>
              <w:t>5</w:t>
            </w:r>
            <w:r w:rsidRPr="006E42B3">
              <w:rPr>
                <w:rStyle w:val="Carcterdefechadesubseccin"/>
              </w:rPr>
              <w:t>)</w:t>
            </w:r>
          </w:p>
          <w:p w:rsidR="006C721A" w:rsidRPr="006E42B3" w:rsidRDefault="00EF1B84" w:rsidP="00E40CE4">
            <w:pPr>
              <w:pStyle w:val="Subseccin"/>
              <w:spacing w:after="0"/>
            </w:pPr>
            <w:sdt>
              <w:sdtPr>
                <w:rPr>
                  <w:rStyle w:val="Carcterdefechadesubseccin"/>
                </w:rPr>
                <w:id w:val="1085646573"/>
                <w:placeholder>
                  <w:docPart w:val="BA39F8D81A9F4A9C96F4F3577B23DC3D"/>
                </w:placeholder>
              </w:sdtPr>
              <w:sdtEndPr>
                <w:rPr>
                  <w:rStyle w:val="Carcterdefechadesubseccin"/>
                </w:rPr>
              </w:sdtEndPr>
              <w:sdtContent>
                <w:r w:rsidR="006C721A" w:rsidRPr="006E42B3">
                  <w:rPr>
                    <w:rStyle w:val="Carcterdefechadesubseccin"/>
                  </w:rPr>
                  <w:t>UE. Francisco Matute</w:t>
                </w:r>
                <w:r w:rsidR="00A93C95">
                  <w:rPr>
                    <w:rStyle w:val="Carcterdefechadesubseccin"/>
                  </w:rPr>
                  <w:t xml:space="preserve"> PD-01410804</w:t>
                </w:r>
              </w:sdtContent>
            </w:sdt>
            <w:r w:rsidR="006C721A" w:rsidRPr="006E42B3">
              <w:t xml:space="preserve"> </w:t>
            </w:r>
            <w:r w:rsidR="006C721A" w:rsidRPr="006E42B3">
              <w:rPr>
                <w:rStyle w:val="Carcterdefechadesubseccin"/>
              </w:rPr>
              <w:t>(Guacara, Carabobo)</w:t>
            </w:r>
          </w:p>
          <w:p w:rsidR="00460215" w:rsidRPr="00406553" w:rsidRDefault="006C721A" w:rsidP="009A29BB">
            <w:pPr>
              <w:pStyle w:val="Textodesubseccin"/>
            </w:pPr>
            <w:r w:rsidRPr="00406553">
              <w:t xml:space="preserve">Profesor de informática para </w:t>
            </w:r>
            <w:r w:rsidR="001A1307">
              <w:t xml:space="preserve">aproximadamente </w:t>
            </w:r>
            <w:r w:rsidRPr="00406553">
              <w:t>150 alumnos de 1º, 2º y 3º año, clases de introducción a la computación, tipos de datos</w:t>
            </w:r>
            <w:r w:rsidR="00460215" w:rsidRPr="00406553">
              <w:t>, sistema binario, sistema decimal, sistema hexadecimal.</w:t>
            </w:r>
          </w:p>
          <w:p w:rsidR="00460215" w:rsidRPr="00406553" w:rsidRDefault="006C721A" w:rsidP="009A29BB">
            <w:pPr>
              <w:pStyle w:val="Textodesubseccin"/>
            </w:pPr>
            <w:r w:rsidRPr="00406553">
              <w:t>1º año: Introducción a HTML, Introducción a CSS, Introducción a Internet</w:t>
            </w:r>
            <w:r w:rsidR="00460215" w:rsidRPr="00406553">
              <w:t>.</w:t>
            </w:r>
          </w:p>
          <w:p w:rsidR="006C721A" w:rsidRPr="00406553" w:rsidRDefault="006C721A" w:rsidP="009A29BB">
            <w:pPr>
              <w:pStyle w:val="Textodesubseccin"/>
            </w:pPr>
            <w:r w:rsidRPr="00406553">
              <w:t xml:space="preserve">2º año: Bases de diseño, </w:t>
            </w:r>
            <w:r w:rsidR="001A1E87" w:rsidRPr="00406553">
              <w:t>m</w:t>
            </w:r>
            <w:r w:rsidRPr="00406553">
              <w:t xml:space="preserve">odelo de datos, </w:t>
            </w:r>
            <w:r w:rsidR="001A1E87" w:rsidRPr="00406553">
              <w:t>i</w:t>
            </w:r>
            <w:r w:rsidRPr="00406553">
              <w:t>ntroducción a SQL y MySQL</w:t>
            </w:r>
            <w:r w:rsidR="00460215" w:rsidRPr="00406553">
              <w:t>.</w:t>
            </w:r>
          </w:p>
          <w:p w:rsidR="00460215" w:rsidRPr="00406553" w:rsidRDefault="006C721A" w:rsidP="009A29BB">
            <w:pPr>
              <w:pStyle w:val="Textodesubseccin"/>
            </w:pPr>
            <w:r w:rsidRPr="00406553">
              <w:t>3º año: Introducción a la programación,</w:t>
            </w:r>
            <w:r w:rsidR="001A1E87" w:rsidRPr="00406553">
              <w:t xml:space="preserve"> operadores lógicos,</w:t>
            </w:r>
            <w:r w:rsidRPr="00406553">
              <w:t xml:space="preserve"> </w:t>
            </w:r>
            <w:r w:rsidR="001A1E87" w:rsidRPr="00406553">
              <w:t>a</w:t>
            </w:r>
            <w:r w:rsidRPr="00406553">
              <w:t xml:space="preserve">lgoritmos, </w:t>
            </w:r>
            <w:r w:rsidR="001A1E87" w:rsidRPr="00406553">
              <w:t>d</w:t>
            </w:r>
            <w:r w:rsidRPr="00406553">
              <w:t xml:space="preserve">iagramas de flujo, </w:t>
            </w:r>
            <w:r w:rsidR="001A1E87" w:rsidRPr="00406553">
              <w:t>p</w:t>
            </w:r>
            <w:r w:rsidRPr="00406553">
              <w:t xml:space="preserve">seudocódigo, </w:t>
            </w:r>
            <w:r w:rsidR="001A1E87" w:rsidRPr="00406553">
              <w:t>d</w:t>
            </w:r>
            <w:r w:rsidRPr="00406553">
              <w:t>iseño de interfaz gráfica.</w:t>
            </w:r>
          </w:p>
          <w:p w:rsidR="006C721A" w:rsidRPr="00406553" w:rsidRDefault="00460215" w:rsidP="009A29BB">
            <w:pPr>
              <w:pStyle w:val="Textodesubseccin"/>
            </w:pPr>
            <w:r w:rsidRPr="00406553">
              <w:t>Profesor guía: Formación primaria del sistema de valores sociales, principios básicos de liderazgo y trabajo en equipo.</w:t>
            </w:r>
          </w:p>
          <w:p w:rsidR="002C41CF" w:rsidRPr="006E42B3" w:rsidRDefault="002C41CF" w:rsidP="002C41CF">
            <w:pPr>
              <w:pStyle w:val="Subseccin"/>
              <w:spacing w:after="0"/>
              <w:rPr>
                <w:rStyle w:val="Carcterdefechadesubseccin"/>
              </w:rPr>
            </w:pPr>
            <w:r w:rsidRPr="006E42B3">
              <w:rPr>
                <w:rStyle w:val="Carcterdefechadesubseccin"/>
                <w:b/>
                <w:bCs/>
              </w:rPr>
              <w:t>Ingeniero principal de sistemas</w:t>
            </w:r>
            <w:r w:rsidRPr="006E42B3">
              <w:rPr>
                <w:rStyle w:val="Carcterdefechadesubseccin"/>
              </w:rPr>
              <w:t xml:space="preserve"> (</w:t>
            </w:r>
            <w:r>
              <w:rPr>
                <w:rStyle w:val="Carcterdefechadesubseccin"/>
              </w:rPr>
              <w:t>Abril</w:t>
            </w:r>
            <w:r w:rsidRPr="006E42B3">
              <w:rPr>
                <w:rStyle w:val="Carcterdefechadesubseccin"/>
              </w:rPr>
              <w:t xml:space="preserve"> 200</w:t>
            </w:r>
            <w:r>
              <w:rPr>
                <w:rStyle w:val="Carcterdefechadesubseccin"/>
              </w:rPr>
              <w:t>8</w:t>
            </w:r>
            <w:r w:rsidRPr="006E42B3">
              <w:rPr>
                <w:rStyle w:val="Carcterdefechadesubseccin"/>
              </w:rPr>
              <w:t xml:space="preserve"> </w:t>
            </w:r>
            <w:r>
              <w:rPr>
                <w:rStyle w:val="Carcterdefechadesubseccin"/>
              </w:rPr>
              <w:t>-</w:t>
            </w:r>
            <w:r w:rsidRPr="006E42B3">
              <w:rPr>
                <w:rStyle w:val="Carcterdefechadesubseccin"/>
              </w:rPr>
              <w:t xml:space="preserve"> </w:t>
            </w:r>
            <w:r>
              <w:rPr>
                <w:rStyle w:val="Carcterdefechadesubseccin"/>
              </w:rPr>
              <w:t>Septiembre 2008</w:t>
            </w:r>
            <w:r w:rsidRPr="006E42B3">
              <w:rPr>
                <w:rStyle w:val="Carcterdefechadesubseccin"/>
              </w:rPr>
              <w:t>)</w:t>
            </w:r>
          </w:p>
          <w:p w:rsidR="002C41CF" w:rsidRPr="006E42B3" w:rsidRDefault="00EF1B84" w:rsidP="002C41CF">
            <w:pPr>
              <w:pStyle w:val="Subseccin"/>
              <w:spacing w:after="0"/>
            </w:pPr>
            <w:sdt>
              <w:sdtPr>
                <w:rPr>
                  <w:rStyle w:val="Carcterdefechadesubseccin"/>
                </w:rPr>
                <w:id w:val="1216773951"/>
                <w:placeholder>
                  <w:docPart w:val="4655F83A5C93442C8F3D979A2D538F66"/>
                </w:placeholder>
              </w:sdtPr>
              <w:sdtEndPr>
                <w:rPr>
                  <w:rStyle w:val="Carcterdefechadesubseccin"/>
                </w:rPr>
              </w:sdtEndPr>
              <w:sdtContent>
                <w:r w:rsidR="002C41CF" w:rsidRPr="006E42B3">
                  <w:rPr>
                    <w:rStyle w:val="Carcterdefechadesubseccin"/>
                  </w:rPr>
                  <w:t xml:space="preserve">Alcaldía de Valencia a través de </w:t>
                </w:r>
                <w:r w:rsidR="002C41CF" w:rsidRPr="002C41CF">
                  <w:rPr>
                    <w:rStyle w:val="Carcterdefechadesubseccin"/>
                  </w:rPr>
                  <w:t xml:space="preserve">Technologies </w:t>
                </w:r>
                <w:proofErr w:type="spellStart"/>
                <w:r w:rsidR="002C41CF" w:rsidRPr="002C41CF">
                  <w:rPr>
                    <w:rStyle w:val="Carcterdefechadesubseccin"/>
                  </w:rPr>
                  <w:t>Consulting</w:t>
                </w:r>
                <w:proofErr w:type="spellEnd"/>
                <w:r w:rsidR="002C41CF" w:rsidRPr="002C41CF">
                  <w:rPr>
                    <w:rStyle w:val="Carcterdefechadesubseccin"/>
                  </w:rPr>
                  <w:t xml:space="preserve"> C.A.</w:t>
                </w:r>
                <w:r w:rsidR="00EA2A33">
                  <w:rPr>
                    <w:rStyle w:val="Carcterdefechadesubseccin"/>
                  </w:rPr>
                  <w:t xml:space="preserve"> </w:t>
                </w:r>
                <w:r w:rsidR="00EA2A33" w:rsidRPr="00EA2A33">
                  <w:rPr>
                    <w:rStyle w:val="Carcterdefechadesubseccin"/>
                  </w:rPr>
                  <w:t>J-30536007-3</w:t>
                </w:r>
              </w:sdtContent>
            </w:sdt>
            <w:r w:rsidR="002C41CF" w:rsidRPr="006E42B3">
              <w:t xml:space="preserve"> </w:t>
            </w:r>
            <w:r w:rsidR="002C41CF" w:rsidRPr="006E42B3">
              <w:rPr>
                <w:rStyle w:val="Carcterdefechadesubseccin"/>
              </w:rPr>
              <w:t>(Valencia, Carabobo)</w:t>
            </w:r>
          </w:p>
          <w:p w:rsidR="002C41CF" w:rsidRPr="002C41CF" w:rsidRDefault="002C41CF" w:rsidP="009A29BB">
            <w:pPr>
              <w:pStyle w:val="Textodesubseccin"/>
              <w:rPr>
                <w:rStyle w:val="Carcterdefechadesubseccin"/>
                <w:rFonts w:ascii="Arial" w:hAnsi="Arial" w:cs="Arial"/>
                <w:b w:val="0"/>
                <w:color w:val="65757D" w:themeColor="background2" w:themeShade="80"/>
              </w:rPr>
            </w:pPr>
            <w:r w:rsidRPr="00406553">
              <w:t>Desarrollo de sistemas, análisis de datos, capacitación técnica, administración de servidores, directivas de seguridad electrónica contra los delitos informáticos. Sistema de gestión de tickets electrónicos para el acuario de valencia.</w:t>
            </w:r>
          </w:p>
          <w:p w:rsidR="006C721A" w:rsidRPr="006E42B3" w:rsidRDefault="006C721A" w:rsidP="00E40CE4">
            <w:pPr>
              <w:pStyle w:val="Subseccin"/>
              <w:spacing w:after="0"/>
              <w:rPr>
                <w:rStyle w:val="Carcterdefechadesubseccin"/>
              </w:rPr>
            </w:pPr>
            <w:r w:rsidRPr="006E42B3">
              <w:rPr>
                <w:rStyle w:val="Carcterdefechadesubseccin"/>
                <w:b/>
                <w:bCs/>
              </w:rPr>
              <w:t>Ingeniero principal de sistemas</w:t>
            </w:r>
            <w:r w:rsidRPr="006E42B3">
              <w:rPr>
                <w:rStyle w:val="Carcterdefechadesubseccin"/>
              </w:rPr>
              <w:t xml:space="preserve"> (Febrero 2007 – Septiembre 2007)</w:t>
            </w:r>
          </w:p>
          <w:p w:rsidR="006C721A" w:rsidRPr="006E42B3" w:rsidRDefault="00EF1B84" w:rsidP="00E40CE4">
            <w:pPr>
              <w:pStyle w:val="Subseccin"/>
              <w:spacing w:after="0"/>
            </w:pPr>
            <w:sdt>
              <w:sdtPr>
                <w:rPr>
                  <w:rStyle w:val="Carcterdefechadesubseccin"/>
                </w:rPr>
                <w:id w:val="946044731"/>
                <w:placeholder>
                  <w:docPart w:val="16A5DF24D05F4A108AC2E2872B46BDCF"/>
                </w:placeholder>
              </w:sdtPr>
              <w:sdtEndPr>
                <w:rPr>
                  <w:rStyle w:val="Carcterdefechadesubseccin"/>
                </w:rPr>
              </w:sdtEndPr>
              <w:sdtContent>
                <w:r w:rsidR="002C41CF" w:rsidRPr="006E42B3">
                  <w:rPr>
                    <w:rStyle w:val="Carcterdefechadesubseccin"/>
                  </w:rPr>
                  <w:t xml:space="preserve">CVG </w:t>
                </w:r>
                <w:r w:rsidR="006C721A" w:rsidRPr="006E42B3">
                  <w:rPr>
                    <w:rStyle w:val="Carcterdefechadesubseccin"/>
                  </w:rPr>
                  <w:t xml:space="preserve">Electricidad del Caroní a través de </w:t>
                </w:r>
                <w:r w:rsidR="002C41CF">
                  <w:rPr>
                    <w:rStyle w:val="Carcterdefechadesubseccin"/>
                  </w:rPr>
                  <w:t>C</w:t>
                </w:r>
                <w:r w:rsidR="002C41CF" w:rsidRPr="002C41CF">
                  <w:rPr>
                    <w:rStyle w:val="Carcterdefechadesubseccin"/>
                  </w:rPr>
                  <w:t xml:space="preserve">ooperativa </w:t>
                </w:r>
                <w:r w:rsidR="002C41CF">
                  <w:rPr>
                    <w:rStyle w:val="Carcterdefechadesubseccin"/>
                  </w:rPr>
                  <w:t>S</w:t>
                </w:r>
                <w:r w:rsidR="002C41CF" w:rsidRPr="002C41CF">
                  <w:rPr>
                    <w:rStyle w:val="Carcterdefechadesubseccin"/>
                  </w:rPr>
                  <w:t xml:space="preserve">ervicios de </w:t>
                </w:r>
                <w:r w:rsidR="002C41CF">
                  <w:rPr>
                    <w:rStyle w:val="Carcterdefechadesubseccin"/>
                  </w:rPr>
                  <w:t>I</w:t>
                </w:r>
                <w:r w:rsidR="002C41CF" w:rsidRPr="002C41CF">
                  <w:rPr>
                    <w:rStyle w:val="Carcterdefechadesubseccin"/>
                  </w:rPr>
                  <w:t xml:space="preserve">nformática </w:t>
                </w:r>
                <w:r w:rsidR="002C41CF">
                  <w:rPr>
                    <w:rStyle w:val="Carcterdefechadesubseccin"/>
                  </w:rPr>
                  <w:t>O</w:t>
                </w:r>
                <w:r w:rsidR="002C41CF" w:rsidRPr="002C41CF">
                  <w:rPr>
                    <w:rStyle w:val="Carcterdefechadesubseccin"/>
                  </w:rPr>
                  <w:t xml:space="preserve">rinoquia, </w:t>
                </w:r>
                <w:r w:rsidR="002C41CF">
                  <w:rPr>
                    <w:rStyle w:val="Carcterdefechadesubseccin"/>
                  </w:rPr>
                  <w:t>R</w:t>
                </w:r>
                <w:r w:rsidR="002C41CF" w:rsidRPr="002C41CF">
                  <w:rPr>
                    <w:rStyle w:val="Carcterdefechadesubseccin"/>
                  </w:rPr>
                  <w:t xml:space="preserve">. </w:t>
                </w:r>
                <w:r w:rsidR="002C41CF">
                  <w:rPr>
                    <w:rStyle w:val="Carcterdefechadesubseccin"/>
                  </w:rPr>
                  <w:t>L</w:t>
                </w:r>
                <w:r w:rsidR="002C41CF" w:rsidRPr="002C41CF">
                  <w:rPr>
                    <w:rStyle w:val="Carcterdefechadesubseccin"/>
                  </w:rPr>
                  <w:t>.</w:t>
                </w:r>
              </w:sdtContent>
            </w:sdt>
            <w:r w:rsidR="009F7FCA">
              <w:rPr>
                <w:rStyle w:val="Carcterdefechadesubseccin"/>
              </w:rPr>
              <w:t xml:space="preserve"> </w:t>
            </w:r>
            <w:r w:rsidR="009F7FCA" w:rsidRPr="009F7FCA">
              <w:rPr>
                <w:rStyle w:val="Carcterdefechadesubseccin"/>
              </w:rPr>
              <w:t>J-31440434-2</w:t>
            </w:r>
            <w:r w:rsidR="006C721A" w:rsidRPr="006E42B3">
              <w:t xml:space="preserve"> </w:t>
            </w:r>
            <w:r w:rsidR="006C721A" w:rsidRPr="006E42B3">
              <w:rPr>
                <w:rStyle w:val="Carcterdefechadesubseccin"/>
              </w:rPr>
              <w:t>(Ciudad Guayana, Bolívar)</w:t>
            </w:r>
          </w:p>
          <w:p w:rsidR="006C721A" w:rsidRPr="00406553" w:rsidRDefault="006C721A" w:rsidP="00981F09">
            <w:pPr>
              <w:rPr>
                <w:rFonts w:cs="Arial"/>
              </w:rPr>
            </w:pPr>
            <w:r w:rsidRPr="00406553">
              <w:rPr>
                <w:rFonts w:cs="Arial"/>
              </w:rPr>
              <w:t>Planificación y desarrollo de sistema de licitaciones, directivas de seguridad, auten</w:t>
            </w:r>
            <w:r w:rsidR="00344B6C">
              <w:rPr>
                <w:rFonts w:cs="Arial"/>
              </w:rPr>
              <w:t>ticación de usuarios, diseño de</w:t>
            </w:r>
            <w:r w:rsidRPr="00406553">
              <w:rPr>
                <w:rFonts w:cs="Arial"/>
              </w:rPr>
              <w:t xml:space="preserve"> modelo de datos, documentación.</w:t>
            </w:r>
          </w:p>
          <w:p w:rsidR="006C721A" w:rsidRPr="006E42B3" w:rsidRDefault="006C721A" w:rsidP="00E40CE4">
            <w:pPr>
              <w:pStyle w:val="Subseccin"/>
              <w:spacing w:after="0"/>
              <w:rPr>
                <w:rStyle w:val="Carcterdefechadesubseccin"/>
              </w:rPr>
            </w:pPr>
            <w:r w:rsidRPr="006E42B3">
              <w:t>Desarrollador de Sistemas</w:t>
            </w:r>
            <w:r w:rsidRPr="006E42B3">
              <w:rPr>
                <w:rStyle w:val="Carcterdefechadesubseccin"/>
              </w:rPr>
              <w:t xml:space="preserve"> (Septiembre 2004 – Mayo 2006)</w:t>
            </w:r>
          </w:p>
          <w:p w:rsidR="006C721A" w:rsidRPr="006E42B3" w:rsidRDefault="00EF1B84" w:rsidP="00E40CE4">
            <w:pPr>
              <w:pStyle w:val="Subseccin"/>
              <w:spacing w:after="0"/>
            </w:pPr>
            <w:sdt>
              <w:sdtPr>
                <w:rPr>
                  <w:rStyle w:val="Carcterdefechadesubseccin"/>
                </w:rPr>
                <w:id w:val="-51779694"/>
                <w:placeholder>
                  <w:docPart w:val="77CC157C3765400983C24C6DD99C2AD3"/>
                </w:placeholder>
              </w:sdtPr>
              <w:sdtEndPr>
                <w:rPr>
                  <w:rStyle w:val="Carcterdefechadesubseccin"/>
                </w:rPr>
              </w:sdtEndPr>
              <w:sdtContent>
                <w:proofErr w:type="spellStart"/>
                <w:r w:rsidR="006C721A" w:rsidRPr="006E42B3">
                  <w:rPr>
                    <w:rStyle w:val="Carcterdefechadesubseccin"/>
                  </w:rPr>
                  <w:t>iCAD</w:t>
                </w:r>
                <w:proofErr w:type="spellEnd"/>
                <w:r w:rsidR="006C721A" w:rsidRPr="006E42B3">
                  <w:rPr>
                    <w:rStyle w:val="Carcterdefechadesubseccin"/>
                  </w:rPr>
                  <w:t xml:space="preserve"> Diseño Inteligente, C.A.</w:t>
                </w:r>
                <w:r w:rsidR="00EA2A33">
                  <w:rPr>
                    <w:rStyle w:val="Carcterdefechadesubseccin"/>
                  </w:rPr>
                  <w:t xml:space="preserve"> </w:t>
                </w:r>
                <w:r w:rsidR="00EA2A33" w:rsidRPr="00EA2A33">
                  <w:rPr>
                    <w:rStyle w:val="Carcterdefechadesubseccin"/>
                  </w:rPr>
                  <w:t>J-31032643-6</w:t>
                </w:r>
              </w:sdtContent>
            </w:sdt>
            <w:r w:rsidR="006C721A" w:rsidRPr="006E42B3">
              <w:t xml:space="preserve"> </w:t>
            </w:r>
            <w:r w:rsidR="006C721A" w:rsidRPr="006E42B3">
              <w:rPr>
                <w:rStyle w:val="Carcterdefechadesubseccin"/>
              </w:rPr>
              <w:t>(Valencia, Venezuela)</w:t>
            </w:r>
          </w:p>
          <w:p w:rsidR="00A53AAD" w:rsidRPr="00406553" w:rsidRDefault="006C721A" w:rsidP="009A29BB">
            <w:pPr>
              <w:pStyle w:val="Textodesubseccin"/>
            </w:pPr>
            <w:r w:rsidRPr="00406553">
              <w:t xml:space="preserve">Análisis de datos, programación, desarrollo, diagramación y marcado. Desarrollo de </w:t>
            </w:r>
            <w:r w:rsidR="001A1E87" w:rsidRPr="00406553">
              <w:t>s</w:t>
            </w:r>
            <w:r w:rsidRPr="00406553">
              <w:t xml:space="preserve">istemas informáticos y </w:t>
            </w:r>
            <w:r w:rsidR="001A1E87" w:rsidRPr="00406553">
              <w:t>s</w:t>
            </w:r>
            <w:r w:rsidRPr="00406553">
              <w:t>itios Web para terceros.</w:t>
            </w:r>
          </w:p>
        </w:tc>
      </w:tr>
      <w:tr w:rsidR="00BA4670" w:rsidRPr="006E42B3" w:rsidTr="00AC33C1">
        <w:trPr>
          <w:trHeight w:val="6278"/>
          <w:jc w:val="center"/>
        </w:trPr>
        <w:tc>
          <w:tcPr>
            <w:tcW w:w="366" w:type="dxa"/>
            <w:gridSpan w:val="2"/>
            <w:shd w:val="clear" w:color="auto" w:fill="76CDEE" w:themeFill="accent1" w:themeFillTint="99"/>
          </w:tcPr>
          <w:p w:rsidR="00BA4670" w:rsidRPr="006E42B3" w:rsidRDefault="00BA4670" w:rsidP="00E40CE4">
            <w:pPr>
              <w:spacing w:after="0" w:line="240" w:lineRule="auto"/>
            </w:pPr>
          </w:p>
        </w:tc>
        <w:tc>
          <w:tcPr>
            <w:tcW w:w="10463" w:type="dxa"/>
            <w:gridSpan w:val="2"/>
            <w:tcMar>
              <w:top w:w="360" w:type="dxa"/>
              <w:left w:w="360" w:type="dxa"/>
              <w:bottom w:w="360" w:type="dxa"/>
              <w:right w:w="360" w:type="dxa"/>
            </w:tcMar>
          </w:tcPr>
          <w:p w:rsidR="00BA4670" w:rsidRPr="00700A27" w:rsidRDefault="00BA4670" w:rsidP="00700A27">
            <w:pPr>
              <w:pStyle w:val="Seccin"/>
            </w:pPr>
            <w:r w:rsidRPr="00700A27">
              <w:t>Cualificaciones y Aptitudes</w:t>
            </w:r>
          </w:p>
          <w:p w:rsidR="00EE76C8" w:rsidRPr="006E42B3" w:rsidRDefault="00EE76C8" w:rsidP="00EE76C8">
            <w:pPr>
              <w:pStyle w:val="Subseccin"/>
              <w:spacing w:after="0"/>
            </w:pPr>
            <w:r w:rsidRPr="006E42B3">
              <w:t xml:space="preserve">Lenguajes de </w:t>
            </w:r>
            <w:r w:rsidR="00EF4499">
              <w:t>p</w:t>
            </w:r>
            <w:r w:rsidR="00F63356">
              <w:t xml:space="preserve">rogramación, </w:t>
            </w:r>
            <w:r w:rsidR="00F63356" w:rsidRPr="006E42B3">
              <w:t xml:space="preserve">Lenguajes de </w:t>
            </w:r>
            <w:r w:rsidR="00F63356">
              <w:t>marcado, lenguajes de estilo, lenguajes de consulta</w:t>
            </w:r>
          </w:p>
          <w:p w:rsidR="00EE76C8" w:rsidRPr="00F63356" w:rsidRDefault="00731FCF" w:rsidP="00EE76C8">
            <w:pPr>
              <w:rPr>
                <w:rFonts w:cs="Arial"/>
                <w:b/>
              </w:rPr>
            </w:pPr>
            <w:r w:rsidRPr="00F63356">
              <w:rPr>
                <w:rFonts w:cs="Arial"/>
              </w:rPr>
              <w:t xml:space="preserve">PHP, JavaScript, </w:t>
            </w:r>
            <w:r w:rsidR="00F63356" w:rsidRPr="00F63356">
              <w:rPr>
                <w:rFonts w:cs="Arial"/>
              </w:rPr>
              <w:t xml:space="preserve">Basic, </w:t>
            </w:r>
            <w:r w:rsidR="009A29BB" w:rsidRPr="00F63356">
              <w:rPr>
                <w:rFonts w:cs="Arial"/>
              </w:rPr>
              <w:t>C, C++,</w:t>
            </w:r>
            <w:r w:rsidR="00F63356" w:rsidRPr="00F63356">
              <w:rPr>
                <w:rFonts w:cs="Arial"/>
              </w:rPr>
              <w:t xml:space="preserve"> C#,</w:t>
            </w:r>
            <w:r w:rsidR="009A29BB" w:rsidRPr="00F63356">
              <w:rPr>
                <w:rFonts w:cs="Arial"/>
              </w:rPr>
              <w:t xml:space="preserve"> Java</w:t>
            </w:r>
            <w:r w:rsidR="00F63356" w:rsidRPr="00F63356">
              <w:rPr>
                <w:rFonts w:cs="Arial"/>
              </w:rPr>
              <w:t xml:space="preserve">, </w:t>
            </w:r>
            <w:r w:rsidR="00F63356">
              <w:rPr>
                <w:rFonts w:cs="Arial"/>
              </w:rPr>
              <w:t xml:space="preserve">XHTML, HTML5, XML, WSDL, SOAP, CSS3, </w:t>
            </w:r>
            <w:r w:rsidR="00F63356" w:rsidRPr="00406553">
              <w:rPr>
                <w:rFonts w:cs="Arial"/>
              </w:rPr>
              <w:t>SQL, RDF</w:t>
            </w:r>
          </w:p>
          <w:p w:rsidR="00EE76C8" w:rsidRPr="00F63356" w:rsidRDefault="00F63356" w:rsidP="00EE76C8">
            <w:pPr>
              <w:pStyle w:val="Subseccin"/>
              <w:spacing w:after="0"/>
              <w:rPr>
                <w:lang w:val="en-US"/>
              </w:rPr>
            </w:pPr>
            <w:proofErr w:type="spellStart"/>
            <w:r w:rsidRPr="00F63356">
              <w:rPr>
                <w:lang w:val="en-US"/>
              </w:rPr>
              <w:t>P</w:t>
            </w:r>
            <w:r w:rsidR="008C694D" w:rsidRPr="00F63356">
              <w:rPr>
                <w:lang w:val="en-US"/>
              </w:rPr>
              <w:t>rotocolos</w:t>
            </w:r>
            <w:proofErr w:type="spellEnd"/>
            <w:r w:rsidR="008C694D" w:rsidRPr="00F63356">
              <w:rPr>
                <w:lang w:val="en-US"/>
              </w:rPr>
              <w:t xml:space="preserve"> y </w:t>
            </w:r>
            <w:proofErr w:type="spellStart"/>
            <w:r w:rsidR="008C694D" w:rsidRPr="00F63356">
              <w:rPr>
                <w:lang w:val="en-US"/>
              </w:rPr>
              <w:t>servicios</w:t>
            </w:r>
            <w:proofErr w:type="spellEnd"/>
          </w:p>
          <w:p w:rsidR="00C6269D" w:rsidRPr="00F63356" w:rsidRDefault="008C694D" w:rsidP="00C6269D">
            <w:pPr>
              <w:rPr>
                <w:rFonts w:cs="Arial"/>
                <w:b/>
                <w:lang w:val="en-US"/>
              </w:rPr>
            </w:pPr>
            <w:r w:rsidRPr="00F63356">
              <w:rPr>
                <w:rFonts w:cs="Arial"/>
                <w:lang w:val="en-US"/>
              </w:rPr>
              <w:t>HTTP, DNS, FTP, SSH, GIT, CURL, REST APIs</w:t>
            </w:r>
            <w:r w:rsidR="00F63356" w:rsidRPr="00F63356">
              <w:rPr>
                <w:rFonts w:cs="Arial"/>
                <w:lang w:val="en-US"/>
              </w:rPr>
              <w:t xml:space="preserve">, </w:t>
            </w:r>
            <w:proofErr w:type="spellStart"/>
            <w:r w:rsidR="00F63356" w:rsidRPr="00F63356">
              <w:rPr>
                <w:rFonts w:cs="Arial"/>
                <w:lang w:val="en-US"/>
              </w:rPr>
              <w:t>Web</w:t>
            </w:r>
            <w:r w:rsidR="0036743E">
              <w:rPr>
                <w:rFonts w:cs="Arial"/>
                <w:lang w:val="en-US"/>
              </w:rPr>
              <w:t>S</w:t>
            </w:r>
            <w:r w:rsidR="00F63356" w:rsidRPr="00F63356">
              <w:rPr>
                <w:rFonts w:cs="Arial"/>
                <w:lang w:val="en-US"/>
              </w:rPr>
              <w:t>ocket</w:t>
            </w:r>
            <w:proofErr w:type="spellEnd"/>
            <w:r w:rsidR="00EB02E4">
              <w:rPr>
                <w:rFonts w:cs="Arial"/>
                <w:lang w:val="en-US"/>
              </w:rPr>
              <w:t>, AMF3</w:t>
            </w:r>
          </w:p>
          <w:p w:rsidR="00C6269D" w:rsidRPr="006E42B3" w:rsidRDefault="0036743E" w:rsidP="00C6269D">
            <w:pPr>
              <w:pStyle w:val="Subseccin"/>
              <w:spacing w:after="0"/>
            </w:pPr>
            <w:r>
              <w:t xml:space="preserve">Interfaces de Programación de </w:t>
            </w:r>
            <w:proofErr w:type="spellStart"/>
            <w:r>
              <w:t>Aplicaciónes</w:t>
            </w:r>
            <w:proofErr w:type="spellEnd"/>
            <w:r>
              <w:t xml:space="preserve"> (</w:t>
            </w:r>
            <w:proofErr w:type="spellStart"/>
            <w:r>
              <w:t>API’s</w:t>
            </w:r>
            <w:proofErr w:type="spellEnd"/>
            <w:r>
              <w:t xml:space="preserve">), </w:t>
            </w:r>
            <w:proofErr w:type="spellStart"/>
            <w:r w:rsidR="00C6269D" w:rsidRPr="006E42B3">
              <w:t>Frameworks</w:t>
            </w:r>
            <w:proofErr w:type="spellEnd"/>
            <w:r w:rsidR="00C6269D" w:rsidRPr="006E42B3">
              <w:t xml:space="preserve"> y otros </w:t>
            </w:r>
            <w:r w:rsidR="001837B8">
              <w:t>m</w:t>
            </w:r>
            <w:r w:rsidR="00C6269D" w:rsidRPr="006E42B3">
              <w:t xml:space="preserve">arcos de </w:t>
            </w:r>
            <w:r w:rsidR="001837B8">
              <w:t>t</w:t>
            </w:r>
            <w:r w:rsidR="00C6269D" w:rsidRPr="006E42B3">
              <w:t>rabajo</w:t>
            </w:r>
          </w:p>
          <w:p w:rsidR="00C6269D" w:rsidRPr="00C6269D" w:rsidRDefault="0036743E" w:rsidP="00C6269D">
            <w:pPr>
              <w:rPr>
                <w:rFonts w:cs="Arial"/>
                <w:b/>
                <w:lang w:val="en-US"/>
              </w:rPr>
            </w:pPr>
            <w:r>
              <w:rPr>
                <w:rFonts w:cs="Arial"/>
                <w:lang w:val="en-US"/>
              </w:rPr>
              <w:t>Google</w:t>
            </w:r>
            <w:r w:rsidRPr="00C6269D">
              <w:rPr>
                <w:rFonts w:cs="Arial"/>
                <w:lang w:val="en-US"/>
              </w:rPr>
              <w:t xml:space="preserve">, </w:t>
            </w:r>
            <w:r>
              <w:rPr>
                <w:rFonts w:cs="Arial"/>
                <w:lang w:val="en-US"/>
              </w:rPr>
              <w:t xml:space="preserve">Facebook, Twitter, </w:t>
            </w:r>
            <w:proofErr w:type="spellStart"/>
            <w:r>
              <w:rPr>
                <w:rFonts w:cs="Arial"/>
                <w:lang w:val="en-US"/>
              </w:rPr>
              <w:t>OpenGraph</w:t>
            </w:r>
            <w:proofErr w:type="spellEnd"/>
            <w:r>
              <w:rPr>
                <w:rFonts w:cs="Arial"/>
                <w:lang w:val="en-US"/>
              </w:rPr>
              <w:t xml:space="preserve">, </w:t>
            </w:r>
            <w:proofErr w:type="spellStart"/>
            <w:r>
              <w:rPr>
                <w:rFonts w:cs="Arial"/>
                <w:lang w:val="en-US"/>
              </w:rPr>
              <w:t>OAuth</w:t>
            </w:r>
            <w:proofErr w:type="spellEnd"/>
            <w:r>
              <w:rPr>
                <w:rFonts w:cs="Arial"/>
                <w:lang w:val="en-US"/>
              </w:rPr>
              <w:t>,</w:t>
            </w:r>
            <w:r w:rsidRPr="00406553">
              <w:rPr>
                <w:rFonts w:cs="Arial"/>
                <w:lang w:val="en-US"/>
              </w:rPr>
              <w:t xml:space="preserve"> </w:t>
            </w:r>
            <w:proofErr w:type="spellStart"/>
            <w:r w:rsidR="00C6269D" w:rsidRPr="00406553">
              <w:rPr>
                <w:rFonts w:cs="Arial"/>
                <w:lang w:val="en-US"/>
              </w:rPr>
              <w:t>jQuery</w:t>
            </w:r>
            <w:proofErr w:type="spellEnd"/>
            <w:r w:rsidR="00C6269D" w:rsidRPr="00406553">
              <w:rPr>
                <w:rFonts w:cs="Arial"/>
                <w:lang w:val="en-US"/>
              </w:rPr>
              <w:t xml:space="preserve">, </w:t>
            </w:r>
            <w:proofErr w:type="spellStart"/>
            <w:r w:rsidR="00C6269D" w:rsidRPr="00406553">
              <w:rPr>
                <w:rFonts w:cs="Arial"/>
                <w:lang w:val="en-US"/>
              </w:rPr>
              <w:t>Zend</w:t>
            </w:r>
            <w:proofErr w:type="spellEnd"/>
            <w:r w:rsidR="00C6269D" w:rsidRPr="00406553">
              <w:rPr>
                <w:rFonts w:cs="Arial"/>
                <w:lang w:val="en-US"/>
              </w:rPr>
              <w:t xml:space="preserve"> Framework, </w:t>
            </w:r>
            <w:proofErr w:type="spellStart"/>
            <w:r w:rsidR="00C6269D" w:rsidRPr="00406553">
              <w:rPr>
                <w:rFonts w:cs="Arial"/>
                <w:lang w:val="en-US"/>
              </w:rPr>
              <w:t>Symfony</w:t>
            </w:r>
            <w:proofErr w:type="spellEnd"/>
            <w:r w:rsidR="00C6269D" w:rsidRPr="00406553">
              <w:rPr>
                <w:rFonts w:cs="Arial"/>
                <w:lang w:val="en-US"/>
              </w:rPr>
              <w:t>, Bootstr</w:t>
            </w:r>
            <w:r w:rsidR="00F63356">
              <w:rPr>
                <w:rFonts w:cs="Arial"/>
                <w:lang w:val="en-US"/>
              </w:rPr>
              <w:t>ap, Node.js</w:t>
            </w:r>
            <w:r w:rsidR="00EB02E4">
              <w:rPr>
                <w:rFonts w:cs="Arial"/>
                <w:lang w:val="en-US"/>
              </w:rPr>
              <w:t>, Socket.IO</w:t>
            </w:r>
            <w:r w:rsidR="00F63356">
              <w:rPr>
                <w:rFonts w:cs="Arial"/>
                <w:lang w:val="en-US"/>
              </w:rPr>
              <w:t xml:space="preserve">, Asterisk, </w:t>
            </w:r>
            <w:proofErr w:type="spellStart"/>
            <w:r w:rsidR="00F63356">
              <w:rPr>
                <w:rFonts w:cs="Arial"/>
                <w:lang w:val="en-US"/>
              </w:rPr>
              <w:t>Phonegap</w:t>
            </w:r>
            <w:proofErr w:type="spellEnd"/>
            <w:r w:rsidR="00F63356">
              <w:rPr>
                <w:rFonts w:cs="Arial"/>
                <w:lang w:val="en-US"/>
              </w:rPr>
              <w:t>, Android SDK</w:t>
            </w:r>
            <w:r w:rsidR="00D50E2F">
              <w:rPr>
                <w:rFonts w:cs="Arial"/>
                <w:lang w:val="en-US"/>
              </w:rPr>
              <w:t xml:space="preserve">, </w:t>
            </w:r>
            <w:proofErr w:type="spellStart"/>
            <w:r w:rsidR="00D50E2F">
              <w:rPr>
                <w:rFonts w:cs="Arial"/>
                <w:lang w:val="en-US"/>
              </w:rPr>
              <w:t>Xamarin</w:t>
            </w:r>
            <w:proofErr w:type="spellEnd"/>
            <w:r w:rsidR="00C6269D" w:rsidRPr="00C6269D">
              <w:rPr>
                <w:rFonts w:cs="Arial"/>
                <w:lang w:val="en-US"/>
              </w:rPr>
              <w:t>.</w:t>
            </w:r>
          </w:p>
          <w:p w:rsidR="00BA4670" w:rsidRPr="006E42B3" w:rsidRDefault="00BA4670" w:rsidP="00E40CE4">
            <w:pPr>
              <w:pStyle w:val="Subseccin"/>
              <w:spacing w:after="0"/>
            </w:pPr>
            <w:r w:rsidRPr="006E42B3">
              <w:t xml:space="preserve">Sistemas </w:t>
            </w:r>
            <w:r w:rsidR="001837B8">
              <w:t>g</w:t>
            </w:r>
            <w:r w:rsidRPr="006E42B3">
              <w:t xml:space="preserve">estores de </w:t>
            </w:r>
            <w:r w:rsidR="001837B8">
              <w:t>b</w:t>
            </w:r>
            <w:r w:rsidRPr="006E42B3">
              <w:t xml:space="preserve">ases de </w:t>
            </w:r>
            <w:r w:rsidR="001837B8">
              <w:t>d</w:t>
            </w:r>
            <w:r w:rsidRPr="006E42B3">
              <w:t>atos (SGBD)</w:t>
            </w:r>
          </w:p>
          <w:p w:rsidR="00BA4670" w:rsidRPr="00406553" w:rsidRDefault="00BA4670" w:rsidP="00BA4670">
            <w:pPr>
              <w:rPr>
                <w:rFonts w:cs="Arial"/>
                <w:b/>
              </w:rPr>
            </w:pPr>
            <w:proofErr w:type="spellStart"/>
            <w:r w:rsidRPr="00406553">
              <w:rPr>
                <w:rFonts w:cs="Arial"/>
              </w:rPr>
              <w:t>My</w:t>
            </w:r>
            <w:r w:rsidR="00E871F0">
              <w:rPr>
                <w:rFonts w:cs="Arial"/>
              </w:rPr>
              <w:t>SQL</w:t>
            </w:r>
            <w:proofErr w:type="spellEnd"/>
            <w:r w:rsidR="00E871F0">
              <w:rPr>
                <w:rFonts w:cs="Arial"/>
              </w:rPr>
              <w:t xml:space="preserve">, </w:t>
            </w:r>
            <w:proofErr w:type="spellStart"/>
            <w:r w:rsidR="00E871F0">
              <w:rPr>
                <w:rFonts w:cs="Arial"/>
              </w:rPr>
              <w:t>PostgreSQL</w:t>
            </w:r>
            <w:proofErr w:type="spellEnd"/>
            <w:r w:rsidR="00E871F0">
              <w:rPr>
                <w:rFonts w:cs="Arial"/>
              </w:rPr>
              <w:t xml:space="preserve">, </w:t>
            </w:r>
            <w:proofErr w:type="spellStart"/>
            <w:r w:rsidR="00E871F0">
              <w:rPr>
                <w:rFonts w:cs="Arial"/>
              </w:rPr>
              <w:t>SQLite</w:t>
            </w:r>
            <w:proofErr w:type="spellEnd"/>
            <w:r w:rsidR="00E871F0">
              <w:rPr>
                <w:rFonts w:cs="Arial"/>
              </w:rPr>
              <w:t>, Oracle</w:t>
            </w:r>
            <w:r w:rsidRPr="00406553">
              <w:rPr>
                <w:rFonts w:cs="Arial"/>
              </w:rPr>
              <w:t>.</w:t>
            </w:r>
          </w:p>
          <w:p w:rsidR="00BA4670" w:rsidRDefault="00BA4670" w:rsidP="00E40CE4">
            <w:pPr>
              <w:pStyle w:val="Subseccin"/>
              <w:spacing w:after="0"/>
            </w:pPr>
            <w:r w:rsidRPr="006E42B3">
              <w:t xml:space="preserve">Sistemas </w:t>
            </w:r>
            <w:r w:rsidR="001837B8">
              <w:t>o</w:t>
            </w:r>
            <w:r w:rsidRPr="006E42B3">
              <w:t>perativos</w:t>
            </w:r>
            <w:r w:rsidR="00ED466D">
              <w:t xml:space="preserve"> y h</w:t>
            </w:r>
            <w:r w:rsidRPr="001837B8">
              <w:t xml:space="preserve">erramientas </w:t>
            </w:r>
            <w:r w:rsidR="001837B8" w:rsidRPr="001837B8">
              <w:t>i</w:t>
            </w:r>
            <w:r w:rsidRPr="001837B8">
              <w:t>nformáticas</w:t>
            </w:r>
          </w:p>
          <w:p w:rsidR="00BA4670" w:rsidRPr="00ED466D" w:rsidRDefault="00ED466D" w:rsidP="00BA4670">
            <w:pPr>
              <w:rPr>
                <w:rFonts w:cs="Arial"/>
                <w:b/>
                <w:lang w:val="en-US"/>
              </w:rPr>
            </w:pPr>
            <w:r w:rsidRPr="00ED466D">
              <w:rPr>
                <w:rFonts w:cs="Arial"/>
                <w:lang w:val="en-US"/>
              </w:rPr>
              <w:t>Windows, GNU/Linux, Android</w:t>
            </w:r>
            <w:r w:rsidRPr="00ED466D">
              <w:rPr>
                <w:rFonts w:cs="Arial"/>
                <w:b/>
                <w:lang w:val="en-US"/>
              </w:rPr>
              <w:t xml:space="preserve">, </w:t>
            </w:r>
            <w:r w:rsidR="00BA4670" w:rsidRPr="00406553">
              <w:rPr>
                <w:rFonts w:cs="Arial"/>
                <w:lang w:val="en-US"/>
              </w:rPr>
              <w:t xml:space="preserve">Office, </w:t>
            </w:r>
            <w:proofErr w:type="spellStart"/>
            <w:r w:rsidR="00BA4670" w:rsidRPr="00406553">
              <w:rPr>
                <w:rFonts w:cs="Arial"/>
                <w:lang w:val="en-US"/>
              </w:rPr>
              <w:t>Netbeans</w:t>
            </w:r>
            <w:proofErr w:type="spellEnd"/>
            <w:r w:rsidR="00F63356">
              <w:rPr>
                <w:rFonts w:cs="Arial"/>
                <w:lang w:val="en-US"/>
              </w:rPr>
              <w:t xml:space="preserve">, Visual Studio, </w:t>
            </w:r>
            <w:proofErr w:type="spellStart"/>
            <w:r w:rsidR="00F63356">
              <w:rPr>
                <w:rFonts w:cs="Arial"/>
                <w:lang w:val="en-US"/>
              </w:rPr>
              <w:t>Tizen</w:t>
            </w:r>
            <w:proofErr w:type="spellEnd"/>
            <w:r w:rsidR="00F63356">
              <w:rPr>
                <w:rFonts w:cs="Arial"/>
                <w:lang w:val="en-US"/>
              </w:rPr>
              <w:t xml:space="preserve"> Studio, Android Studio, </w:t>
            </w:r>
            <w:proofErr w:type="spellStart"/>
            <w:r w:rsidR="00F63356">
              <w:rPr>
                <w:rFonts w:cs="Arial"/>
                <w:lang w:val="en-US"/>
              </w:rPr>
              <w:t>Zend</w:t>
            </w:r>
            <w:proofErr w:type="spellEnd"/>
            <w:r w:rsidR="00F63356">
              <w:rPr>
                <w:rFonts w:cs="Arial"/>
                <w:lang w:val="en-US"/>
              </w:rPr>
              <w:t xml:space="preserve"> Studio</w:t>
            </w:r>
            <w:r w:rsidR="00BA4670" w:rsidRPr="00406553">
              <w:rPr>
                <w:rFonts w:cs="Arial"/>
                <w:lang w:val="en-US"/>
              </w:rPr>
              <w:t>,</w:t>
            </w:r>
            <w:r w:rsidR="00F63356">
              <w:rPr>
                <w:rFonts w:cs="Arial"/>
                <w:lang w:val="en-US"/>
              </w:rPr>
              <w:t xml:space="preserve"> </w:t>
            </w:r>
            <w:proofErr w:type="spellStart"/>
            <w:r w:rsidR="00F63356">
              <w:rPr>
                <w:rFonts w:cs="Arial"/>
                <w:lang w:val="en-US"/>
              </w:rPr>
              <w:t>Xamarin</w:t>
            </w:r>
            <w:proofErr w:type="spellEnd"/>
            <w:r w:rsidR="00F63356">
              <w:rPr>
                <w:rFonts w:cs="Arial"/>
                <w:lang w:val="en-US"/>
              </w:rPr>
              <w:t xml:space="preserve"> Studio,</w:t>
            </w:r>
            <w:r w:rsidR="00BA4670" w:rsidRPr="00406553">
              <w:rPr>
                <w:rFonts w:cs="Arial"/>
                <w:lang w:val="en-US"/>
              </w:rPr>
              <w:t xml:space="preserve"> Adobe Master Coll</w:t>
            </w:r>
            <w:r w:rsidR="008C694D">
              <w:rPr>
                <w:rFonts w:cs="Arial"/>
                <w:lang w:val="en-US"/>
              </w:rPr>
              <w:t xml:space="preserve">ection, </w:t>
            </w:r>
            <w:proofErr w:type="spellStart"/>
            <w:r w:rsidR="008C694D">
              <w:rPr>
                <w:rFonts w:cs="Arial"/>
                <w:lang w:val="en-US"/>
              </w:rPr>
              <w:t>Autocad</w:t>
            </w:r>
            <w:proofErr w:type="spellEnd"/>
            <w:r w:rsidR="008C694D">
              <w:rPr>
                <w:rFonts w:cs="Arial"/>
                <w:lang w:val="en-US"/>
              </w:rPr>
              <w:t>, Studio Max 3D</w:t>
            </w:r>
            <w:r w:rsidR="00F63356">
              <w:rPr>
                <w:rFonts w:cs="Arial"/>
                <w:lang w:val="en-US"/>
              </w:rPr>
              <w:t>, Eclipse</w:t>
            </w:r>
            <w:r w:rsidR="00EB02E4">
              <w:rPr>
                <w:rFonts w:cs="Arial"/>
                <w:lang w:val="en-US"/>
              </w:rPr>
              <w:t>, LAMP, WAMP, XAMPP</w:t>
            </w:r>
            <w:r w:rsidR="00F63356">
              <w:rPr>
                <w:rFonts w:cs="Arial"/>
                <w:lang w:val="en-US"/>
              </w:rPr>
              <w:t>.</w:t>
            </w:r>
          </w:p>
          <w:p w:rsidR="00BA4670" w:rsidRPr="00BB1AA1" w:rsidRDefault="00BA4670" w:rsidP="00E40CE4">
            <w:pPr>
              <w:pStyle w:val="Subseccin"/>
              <w:spacing w:after="0"/>
            </w:pPr>
            <w:r w:rsidRPr="00BB1AA1">
              <w:t xml:space="preserve">Desarrollo de </w:t>
            </w:r>
            <w:r w:rsidR="001837B8">
              <w:t>s</w:t>
            </w:r>
            <w:r w:rsidRPr="00BB1AA1">
              <w:t>istemas</w:t>
            </w:r>
          </w:p>
          <w:p w:rsidR="00BA4670" w:rsidRPr="00406553" w:rsidRDefault="00BA4670" w:rsidP="00BA4670">
            <w:pPr>
              <w:rPr>
                <w:rFonts w:cs="Arial"/>
                <w:b/>
              </w:rPr>
            </w:pPr>
            <w:r w:rsidRPr="00406553">
              <w:rPr>
                <w:rFonts w:cs="Arial"/>
              </w:rPr>
              <w:t xml:space="preserve">Desarrollo de </w:t>
            </w:r>
            <w:r w:rsidR="001F7187">
              <w:rPr>
                <w:rFonts w:cs="Arial"/>
              </w:rPr>
              <w:t>s</w:t>
            </w:r>
            <w:r w:rsidRPr="00406553">
              <w:rPr>
                <w:rFonts w:cs="Arial"/>
              </w:rPr>
              <w:t xml:space="preserve">oftware, Desarrollo Web, Modelo de datos, Diseño </w:t>
            </w:r>
            <w:r w:rsidR="001F7187">
              <w:rPr>
                <w:rFonts w:cs="Arial"/>
              </w:rPr>
              <w:t>c</w:t>
            </w:r>
            <w:r w:rsidRPr="00406553">
              <w:rPr>
                <w:rFonts w:cs="Arial"/>
              </w:rPr>
              <w:t>onceptual, Programación.</w:t>
            </w:r>
          </w:p>
          <w:p w:rsidR="00BA4670" w:rsidRPr="006E42B3" w:rsidRDefault="00BA4670" w:rsidP="00E40CE4">
            <w:pPr>
              <w:pStyle w:val="Subseccin"/>
              <w:spacing w:after="0"/>
            </w:pPr>
            <w:r>
              <w:t>Gerencia</w:t>
            </w:r>
          </w:p>
          <w:p w:rsidR="00BA4670" w:rsidRPr="00406553" w:rsidRDefault="00BA4670" w:rsidP="00BA4670">
            <w:pPr>
              <w:rPr>
                <w:rFonts w:cs="Arial"/>
                <w:b/>
              </w:rPr>
            </w:pPr>
            <w:r w:rsidRPr="00406553">
              <w:rPr>
                <w:rFonts w:cs="Arial"/>
              </w:rPr>
              <w:t xml:space="preserve">Planificación estratégica, Reingeniería de procesos, Ingeniería de negocios, Arquitectura de la empresa, Mercadotecnia, Gestión de proyectos, Recursos </w:t>
            </w:r>
            <w:r w:rsidR="00EF6499">
              <w:rPr>
                <w:rFonts w:cs="Arial"/>
              </w:rPr>
              <w:t>h</w:t>
            </w:r>
            <w:r w:rsidRPr="00406553">
              <w:rPr>
                <w:rFonts w:cs="Arial"/>
              </w:rPr>
              <w:t xml:space="preserve">umanos, Administración logística, Consultor </w:t>
            </w:r>
            <w:proofErr w:type="spellStart"/>
            <w:r w:rsidR="00AC33C1" w:rsidRPr="00A343BF">
              <w:rPr>
                <w:rFonts w:cs="Arial"/>
              </w:rPr>
              <w:t>s</w:t>
            </w:r>
            <w:r w:rsidRPr="00A343BF">
              <w:rPr>
                <w:rFonts w:cs="Arial"/>
              </w:rPr>
              <w:t>takeholder</w:t>
            </w:r>
            <w:proofErr w:type="spellEnd"/>
            <w:r w:rsidRPr="00406553">
              <w:rPr>
                <w:rFonts w:cs="Arial"/>
              </w:rPr>
              <w:t>, Comunidades de práctica, Capital intelectual, Asignación de recursos.</w:t>
            </w:r>
          </w:p>
          <w:p w:rsidR="00BA4670" w:rsidRPr="006E42B3" w:rsidRDefault="00BA4670" w:rsidP="00E40CE4">
            <w:pPr>
              <w:pStyle w:val="Subseccin"/>
              <w:spacing w:after="0"/>
            </w:pPr>
            <w:r>
              <w:t>Liderazgo</w:t>
            </w:r>
            <w:r w:rsidR="00E8341C">
              <w:t xml:space="preserve"> y pedagogía</w:t>
            </w:r>
          </w:p>
          <w:p w:rsidR="00BA4670" w:rsidRPr="00406553" w:rsidRDefault="00BA4670" w:rsidP="00BA4670">
            <w:pPr>
              <w:rPr>
                <w:rFonts w:cs="Arial"/>
                <w:b/>
              </w:rPr>
            </w:pPr>
            <w:r w:rsidRPr="00406553">
              <w:rPr>
                <w:rFonts w:cs="Arial"/>
              </w:rPr>
              <w:t>Oratoria, Entrenamiento, Docencia, Relaciones públicas, Logística</w:t>
            </w:r>
            <w:r w:rsidR="00E8341C">
              <w:rPr>
                <w:rFonts w:cs="Arial"/>
              </w:rPr>
              <w:t xml:space="preserve">, </w:t>
            </w:r>
            <w:r w:rsidR="00E8341C" w:rsidRPr="00406553">
              <w:rPr>
                <w:rFonts w:cs="Arial"/>
              </w:rPr>
              <w:t>Orientación</w:t>
            </w:r>
            <w:r w:rsidRPr="00406553">
              <w:rPr>
                <w:rFonts w:cs="Arial"/>
              </w:rPr>
              <w:t>.</w:t>
            </w:r>
          </w:p>
          <w:p w:rsidR="00BA4670" w:rsidRPr="006E42B3" w:rsidRDefault="00BA4670" w:rsidP="00E40CE4">
            <w:pPr>
              <w:pStyle w:val="Subseccin"/>
              <w:spacing w:after="0"/>
            </w:pPr>
            <w:r>
              <w:t>Otras</w:t>
            </w:r>
          </w:p>
          <w:p w:rsidR="00BA4670" w:rsidRPr="00406553" w:rsidRDefault="00AC33C1" w:rsidP="00AC33C1">
            <w:pPr>
              <w:rPr>
                <w:rFonts w:cs="Arial"/>
                <w:b/>
              </w:rPr>
            </w:pPr>
            <w:r w:rsidRPr="00406553">
              <w:rPr>
                <w:rFonts w:cs="Arial"/>
              </w:rPr>
              <w:t>Inglés técnico profesional, Escritura, Redacción</w:t>
            </w:r>
            <w:r>
              <w:rPr>
                <w:rFonts w:cs="Arial"/>
              </w:rPr>
              <w:t xml:space="preserve">, </w:t>
            </w:r>
            <w:r w:rsidR="00BA4670" w:rsidRPr="00406553">
              <w:rPr>
                <w:rFonts w:cs="Arial"/>
              </w:rPr>
              <w:t xml:space="preserve">Estudio de teorías diversas, Ingeniería electrónica, Investigación, </w:t>
            </w:r>
            <w:r w:rsidR="00DD4D23" w:rsidRPr="00406553">
              <w:rPr>
                <w:rFonts w:cs="Arial"/>
              </w:rPr>
              <w:t>D</w:t>
            </w:r>
            <w:r w:rsidR="00BA4670" w:rsidRPr="00406553">
              <w:rPr>
                <w:rFonts w:cs="Arial"/>
              </w:rPr>
              <w:t xml:space="preserve">esarrollo e </w:t>
            </w:r>
            <w:r w:rsidR="00DD4D23" w:rsidRPr="00406553">
              <w:rPr>
                <w:rFonts w:cs="Arial"/>
              </w:rPr>
              <w:t>I</w:t>
            </w:r>
            <w:r w:rsidR="00BA4670" w:rsidRPr="00406553">
              <w:rPr>
                <w:rFonts w:cs="Arial"/>
              </w:rPr>
              <w:t>nnovación</w:t>
            </w:r>
            <w:r w:rsidR="00E3099E" w:rsidRPr="00406553">
              <w:rPr>
                <w:rFonts w:cs="Arial"/>
              </w:rPr>
              <w:t>.</w:t>
            </w:r>
          </w:p>
        </w:tc>
      </w:tr>
    </w:tbl>
    <w:p w:rsidR="00690901" w:rsidRDefault="00690901" w:rsidP="00690901">
      <w:pPr>
        <w:spacing w:after="0"/>
        <w:rPr>
          <w:rFonts w:cs="Arial"/>
        </w:rPr>
      </w:pPr>
    </w:p>
    <w:tbl>
      <w:tblPr>
        <w:tblW w:w="5000" w:type="pct"/>
        <w:jc w:val="center"/>
        <w:tblBorders>
          <w:top w:val="single" w:sz="6" w:space="0" w:color="76CDEE" w:themeColor="accent1" w:themeTint="99"/>
          <w:left w:val="single" w:sz="6" w:space="0" w:color="76CDEE" w:themeColor="accent1" w:themeTint="99"/>
          <w:bottom w:val="single" w:sz="6" w:space="0" w:color="76CDEE" w:themeColor="accent1" w:themeTint="99"/>
          <w:right w:val="single" w:sz="6" w:space="0" w:color="76CDEE" w:themeColor="accent1" w:themeTint="99"/>
          <w:insideH w:val="single" w:sz="6" w:space="0" w:color="76CDEE" w:themeColor="accent1" w:themeTint="99"/>
          <w:insideV w:val="single" w:sz="6" w:space="0" w:color="76CDEE" w:themeColor="accent1" w:themeTint="99"/>
        </w:tblBorders>
        <w:tblCellMar>
          <w:left w:w="0" w:type="dxa"/>
          <w:right w:w="0" w:type="dxa"/>
        </w:tblCellMar>
        <w:tblLook w:val="04A0" w:firstRow="1" w:lastRow="0" w:firstColumn="1" w:lastColumn="0" w:noHBand="0" w:noVBand="1"/>
      </w:tblPr>
      <w:tblGrid>
        <w:gridCol w:w="365"/>
        <w:gridCol w:w="10419"/>
      </w:tblGrid>
      <w:tr w:rsidR="00893924" w:rsidRPr="00406553" w:rsidTr="00893924">
        <w:trPr>
          <w:trHeight w:val="1600"/>
          <w:jc w:val="center"/>
        </w:trPr>
        <w:tc>
          <w:tcPr>
            <w:tcW w:w="365" w:type="dxa"/>
            <w:shd w:val="clear" w:color="auto" w:fill="76CDEE" w:themeFill="accent1" w:themeFillTint="99"/>
          </w:tcPr>
          <w:p w:rsidR="00893924" w:rsidRPr="006E42B3" w:rsidRDefault="00893924" w:rsidP="00DC5D78">
            <w:pPr>
              <w:spacing w:after="0" w:line="240" w:lineRule="auto"/>
            </w:pPr>
          </w:p>
        </w:tc>
        <w:tc>
          <w:tcPr>
            <w:tcW w:w="0" w:type="auto"/>
            <w:tcMar>
              <w:top w:w="360" w:type="dxa"/>
              <w:left w:w="360" w:type="dxa"/>
              <w:bottom w:w="360" w:type="dxa"/>
              <w:right w:w="360" w:type="dxa"/>
            </w:tcMar>
          </w:tcPr>
          <w:p w:rsidR="00893924" w:rsidRPr="00700A27" w:rsidRDefault="00ED466D" w:rsidP="00DC5D78">
            <w:pPr>
              <w:pStyle w:val="Seccin"/>
            </w:pPr>
            <w:r>
              <w:t>Premios y condecoraciones</w:t>
            </w:r>
            <w:r w:rsidR="00893924" w:rsidRPr="00700A27">
              <w:t xml:space="preserve"> </w:t>
            </w:r>
          </w:p>
          <w:p w:rsidR="00893924" w:rsidRPr="006E42B3" w:rsidRDefault="00ED466D" w:rsidP="00DC5D78">
            <w:pPr>
              <w:pStyle w:val="Subseccin"/>
              <w:spacing w:after="0"/>
              <w:rPr>
                <w:rStyle w:val="Carcterdefechadesubseccin"/>
              </w:rPr>
            </w:pPr>
            <w:r>
              <w:rPr>
                <w:rStyle w:val="Carcterdefechadesubseccin"/>
                <w:b/>
                <w:bCs/>
              </w:rPr>
              <w:t>Reconocimiento Ardua constancia y trabajo</w:t>
            </w:r>
            <w:r w:rsidR="00893924">
              <w:rPr>
                <w:rStyle w:val="Carcterdefechadesubseccin"/>
                <w:b/>
                <w:bCs/>
              </w:rPr>
              <w:t xml:space="preserve"> </w:t>
            </w:r>
            <w:r w:rsidR="00893924">
              <w:rPr>
                <w:rStyle w:val="Carcterdefechadesubseccin"/>
              </w:rPr>
              <w:t>(</w:t>
            </w:r>
            <w:r>
              <w:rPr>
                <w:rStyle w:val="Carcterdefechadesubseccin"/>
              </w:rPr>
              <w:t>2009</w:t>
            </w:r>
            <w:r w:rsidR="00893924" w:rsidRPr="006E42B3">
              <w:rPr>
                <w:rStyle w:val="Carcterdefechadesubseccin"/>
              </w:rPr>
              <w:t>)</w:t>
            </w:r>
          </w:p>
          <w:p w:rsidR="006D4CE0" w:rsidRDefault="00EF1B84" w:rsidP="006D4CE0">
            <w:pPr>
              <w:pStyle w:val="Subseccin"/>
              <w:spacing w:after="0"/>
            </w:pPr>
            <w:sdt>
              <w:sdtPr>
                <w:rPr>
                  <w:rStyle w:val="Carcterdefechadesubseccin"/>
                </w:rPr>
                <w:id w:val="1350680515"/>
                <w:placeholder>
                  <w:docPart w:val="CC8DBA3DF6794A2AA5A15883013157B8"/>
                </w:placeholder>
              </w:sdtPr>
              <w:sdtEndPr>
                <w:rPr>
                  <w:rStyle w:val="Carcterdefechadesubseccin"/>
                </w:rPr>
              </w:sdtEndPr>
              <w:sdtContent>
                <w:r w:rsidR="00ED466D">
                  <w:rPr>
                    <w:rStyle w:val="Carcterdefechadesubseccin"/>
                  </w:rPr>
                  <w:t>Iglesia Misión Cristiana La Bendición del Señor</w:t>
                </w:r>
              </w:sdtContent>
            </w:sdt>
            <w:r w:rsidR="00893924" w:rsidRPr="006E42B3">
              <w:t xml:space="preserve"> </w:t>
            </w:r>
            <w:r w:rsidR="00893924" w:rsidRPr="006E42B3">
              <w:rPr>
                <w:rStyle w:val="Carcterdefechadesubseccin"/>
              </w:rPr>
              <w:t>(</w:t>
            </w:r>
            <w:r w:rsidR="00893924">
              <w:rPr>
                <w:rStyle w:val="Carcterdefechadesubseccin"/>
              </w:rPr>
              <w:t>Valencia</w:t>
            </w:r>
            <w:r w:rsidR="00893924" w:rsidRPr="006E42B3">
              <w:rPr>
                <w:rStyle w:val="Carcterdefechadesubseccin"/>
              </w:rPr>
              <w:t xml:space="preserve">, </w:t>
            </w:r>
            <w:r w:rsidR="00893924">
              <w:rPr>
                <w:rStyle w:val="Carcterdefechadesubseccin"/>
              </w:rPr>
              <w:t>Carabobo</w:t>
            </w:r>
            <w:r w:rsidR="00893924" w:rsidRPr="006E42B3">
              <w:rPr>
                <w:rStyle w:val="Carcterdefechadesubseccin"/>
              </w:rPr>
              <w:t>)</w:t>
            </w:r>
            <w:r w:rsidR="006D4CE0" w:rsidRPr="006E42B3">
              <w:t xml:space="preserve"> </w:t>
            </w:r>
          </w:p>
          <w:p w:rsidR="008C694D" w:rsidRPr="006E42B3" w:rsidRDefault="00BE46BD" w:rsidP="00A85966">
            <w:r>
              <w:t xml:space="preserve">Otorgado por el Director General y Pastor Principal </w:t>
            </w:r>
            <w:r w:rsidRPr="00A343BF">
              <w:rPr>
                <w:b/>
              </w:rPr>
              <w:t>Francisco Silva</w:t>
            </w:r>
          </w:p>
          <w:p w:rsidR="006D4CE0" w:rsidRPr="006E42B3" w:rsidRDefault="002111D4" w:rsidP="006D4CE0">
            <w:pPr>
              <w:pStyle w:val="Subseccin"/>
              <w:spacing w:after="0"/>
              <w:rPr>
                <w:rStyle w:val="Carcterdefechadesubseccin"/>
              </w:rPr>
            </w:pPr>
            <w:r>
              <w:rPr>
                <w:rStyle w:val="Carcterdefechadesubseccin"/>
                <w:b/>
                <w:bCs/>
              </w:rPr>
              <w:t xml:space="preserve">Mención Honorifica </w:t>
            </w:r>
            <w:r w:rsidR="00480369">
              <w:t>MAGNA</w:t>
            </w:r>
            <w:r>
              <w:t xml:space="preserve"> CUM LAUDE</w:t>
            </w:r>
            <w:r w:rsidR="006D4CE0" w:rsidRPr="006E42B3">
              <w:rPr>
                <w:rStyle w:val="Carcterdefechadesubseccin"/>
              </w:rPr>
              <w:t xml:space="preserve"> (</w:t>
            </w:r>
            <w:r w:rsidR="00564B49">
              <w:rPr>
                <w:rStyle w:val="Carcterdefechadesubseccin"/>
              </w:rPr>
              <w:t>2004</w:t>
            </w:r>
            <w:r w:rsidR="006D4CE0" w:rsidRPr="006E42B3">
              <w:rPr>
                <w:rStyle w:val="Carcterdefechadesubseccin"/>
              </w:rPr>
              <w:t>)</w:t>
            </w:r>
          </w:p>
          <w:p w:rsidR="00893924" w:rsidRDefault="00EF1B84" w:rsidP="006D4CE0">
            <w:pPr>
              <w:pStyle w:val="Subseccin"/>
              <w:spacing w:after="0"/>
              <w:rPr>
                <w:rStyle w:val="Carcterdefechadesubseccin"/>
              </w:rPr>
            </w:pPr>
            <w:sdt>
              <w:sdtPr>
                <w:rPr>
                  <w:rStyle w:val="Carcterdefechadesubseccin"/>
                </w:rPr>
                <w:id w:val="-1498334332"/>
                <w:placeholder>
                  <w:docPart w:val="9B45B20087AD47E38CFBBD545415119D"/>
                </w:placeholder>
              </w:sdtPr>
              <w:sdtEndPr>
                <w:rPr>
                  <w:rStyle w:val="Carcterdefechadesubseccin"/>
                </w:rPr>
              </w:sdtEndPr>
              <w:sdtContent>
                <w:r w:rsidR="006D4CE0">
                  <w:rPr>
                    <w:rStyle w:val="Carcterdefechadesubseccin"/>
                  </w:rPr>
                  <w:t>Instituto Universitario de Tecnología Antonio José de Sucre</w:t>
                </w:r>
              </w:sdtContent>
            </w:sdt>
            <w:r w:rsidR="006D4CE0" w:rsidRPr="006E42B3">
              <w:t xml:space="preserve"> </w:t>
            </w:r>
            <w:r w:rsidR="006D4CE0" w:rsidRPr="006E42B3">
              <w:rPr>
                <w:rStyle w:val="Carcterdefechadesubseccin"/>
              </w:rPr>
              <w:t>(</w:t>
            </w:r>
            <w:r w:rsidR="006D4CE0">
              <w:rPr>
                <w:rStyle w:val="Carcterdefechadesubseccin"/>
              </w:rPr>
              <w:t>San Felipe</w:t>
            </w:r>
            <w:r w:rsidR="006D4CE0" w:rsidRPr="006E42B3">
              <w:rPr>
                <w:rStyle w:val="Carcterdefechadesubseccin"/>
              </w:rPr>
              <w:t xml:space="preserve">, </w:t>
            </w:r>
            <w:r w:rsidR="006D4CE0">
              <w:rPr>
                <w:rStyle w:val="Carcterdefechadesubseccin"/>
              </w:rPr>
              <w:t>Yaracuy</w:t>
            </w:r>
            <w:r w:rsidR="006D4CE0" w:rsidRPr="006E42B3">
              <w:rPr>
                <w:rStyle w:val="Carcterdefechadesubseccin"/>
              </w:rPr>
              <w:t>)</w:t>
            </w:r>
          </w:p>
          <w:p w:rsidR="00A85966" w:rsidRPr="006E42B3" w:rsidRDefault="002111D4" w:rsidP="00A85966">
            <w:r>
              <w:t xml:space="preserve">Otorgado </w:t>
            </w:r>
            <w:r w:rsidR="00475314">
              <w:t xml:space="preserve">en el Teatro </w:t>
            </w:r>
            <w:proofErr w:type="spellStart"/>
            <w:r w:rsidR="00475314">
              <w:t>Yuruby</w:t>
            </w:r>
            <w:proofErr w:type="spellEnd"/>
            <w:r w:rsidR="00475314">
              <w:t xml:space="preserve"> </w:t>
            </w:r>
            <w:r>
              <w:t>por el D</w:t>
            </w:r>
            <w:r w:rsidRPr="002111D4">
              <w:t xml:space="preserve">irector </w:t>
            </w:r>
            <w:r>
              <w:t>N</w:t>
            </w:r>
            <w:r w:rsidRPr="002111D4">
              <w:t xml:space="preserve">acional y </w:t>
            </w:r>
            <w:r>
              <w:t>P</w:t>
            </w:r>
            <w:r w:rsidRPr="002111D4">
              <w:t xml:space="preserve">ropietario del </w:t>
            </w:r>
            <w:r>
              <w:t>C</w:t>
            </w:r>
            <w:r w:rsidRPr="002111D4">
              <w:t xml:space="preserve">omplejo </w:t>
            </w:r>
            <w:r>
              <w:t>E</w:t>
            </w:r>
            <w:r w:rsidRPr="002111D4">
              <w:t>ducativo Antonio José de Sucre</w:t>
            </w:r>
            <w:r>
              <w:t xml:space="preserve">, </w:t>
            </w:r>
            <w:r w:rsidRPr="00A343BF">
              <w:rPr>
                <w:b/>
              </w:rPr>
              <w:t>Dr. Raúl Quero Silva</w:t>
            </w:r>
            <w:r w:rsidR="009C4851" w:rsidRPr="009C4851">
              <w:t xml:space="preserve"> (finado)</w:t>
            </w:r>
            <w:r w:rsidR="00480369">
              <w:t xml:space="preserve"> </w:t>
            </w:r>
          </w:p>
          <w:p w:rsidR="00A85966" w:rsidRPr="006E42B3" w:rsidRDefault="00A85966" w:rsidP="00A85966">
            <w:pPr>
              <w:pStyle w:val="Subseccin"/>
              <w:spacing w:after="0"/>
              <w:rPr>
                <w:rStyle w:val="Carcterdefechadesubseccin"/>
              </w:rPr>
            </w:pPr>
            <w:r>
              <w:rPr>
                <w:rStyle w:val="Carcterdefechadesubseccin"/>
                <w:b/>
                <w:bCs/>
              </w:rPr>
              <w:t>Honor al Mérito por Pro-actividad Desarrollo e innovación</w:t>
            </w:r>
            <w:r w:rsidRPr="006E42B3">
              <w:rPr>
                <w:rStyle w:val="Carcterdefechadesubseccin"/>
              </w:rPr>
              <w:t xml:space="preserve"> (</w:t>
            </w:r>
            <w:r>
              <w:rPr>
                <w:rStyle w:val="Carcterdefechadesubseccin"/>
              </w:rPr>
              <w:t>1998</w:t>
            </w:r>
            <w:r w:rsidRPr="006E42B3">
              <w:rPr>
                <w:rStyle w:val="Carcterdefechadesubseccin"/>
              </w:rPr>
              <w:t>)</w:t>
            </w:r>
          </w:p>
          <w:p w:rsidR="00A85966" w:rsidRDefault="00EF1B84" w:rsidP="00A85966">
            <w:pPr>
              <w:pStyle w:val="Subseccin"/>
              <w:spacing w:after="0"/>
            </w:pPr>
            <w:sdt>
              <w:sdtPr>
                <w:rPr>
                  <w:rStyle w:val="Carcterdefechadesubseccin"/>
                </w:rPr>
                <w:id w:val="-144740990"/>
                <w:placeholder>
                  <w:docPart w:val="C6304B8BA90D46F894FF73FC1F7CE0CB"/>
                </w:placeholder>
              </w:sdtPr>
              <w:sdtEndPr>
                <w:rPr>
                  <w:rStyle w:val="Carcterdefechadesubseccin"/>
                </w:rPr>
              </w:sdtEndPr>
              <w:sdtContent>
                <w:r w:rsidR="00A85966">
                  <w:rPr>
                    <w:rStyle w:val="Carcterdefechadesubseccin"/>
                  </w:rPr>
                  <w:t>Centro de Informática y Estudios Superiores (CIES)</w:t>
                </w:r>
              </w:sdtContent>
            </w:sdt>
            <w:r w:rsidR="00A85966" w:rsidRPr="006E42B3">
              <w:t xml:space="preserve"> </w:t>
            </w:r>
            <w:r w:rsidR="00A85966" w:rsidRPr="006E42B3">
              <w:rPr>
                <w:rStyle w:val="Carcterdefechadesubseccin"/>
              </w:rPr>
              <w:t>(</w:t>
            </w:r>
            <w:r w:rsidR="00A85966">
              <w:rPr>
                <w:rStyle w:val="Carcterdefechadesubseccin"/>
              </w:rPr>
              <w:t>San Felipe</w:t>
            </w:r>
            <w:r w:rsidR="00A85966" w:rsidRPr="006E42B3">
              <w:rPr>
                <w:rStyle w:val="Carcterdefechadesubseccin"/>
              </w:rPr>
              <w:t xml:space="preserve">, </w:t>
            </w:r>
            <w:r w:rsidR="00A85966">
              <w:rPr>
                <w:rStyle w:val="Carcterdefechadesubseccin"/>
              </w:rPr>
              <w:t>Yaracuy</w:t>
            </w:r>
            <w:r w:rsidR="00A85966" w:rsidRPr="006E42B3">
              <w:rPr>
                <w:rStyle w:val="Carcterdefechadesubseccin"/>
              </w:rPr>
              <w:t>)</w:t>
            </w:r>
            <w:r w:rsidR="00A85966" w:rsidRPr="006E42B3">
              <w:t xml:space="preserve"> </w:t>
            </w:r>
          </w:p>
          <w:p w:rsidR="002111D4" w:rsidRPr="00406553" w:rsidRDefault="00A85966" w:rsidP="00480369">
            <w:r>
              <w:t xml:space="preserve">Otorgado en la Curia </w:t>
            </w:r>
            <w:r w:rsidRPr="008C694D">
              <w:t>Diocesana</w:t>
            </w:r>
            <w:r>
              <w:t xml:space="preserve"> por el Gobernador de Yaracuy </w:t>
            </w:r>
            <w:r w:rsidRPr="00A343BF">
              <w:rPr>
                <w:b/>
              </w:rPr>
              <w:t xml:space="preserve">Dr. Eduardo </w:t>
            </w:r>
            <w:proofErr w:type="spellStart"/>
            <w:r w:rsidRPr="00A343BF">
              <w:rPr>
                <w:b/>
              </w:rPr>
              <w:t>Lapi</w:t>
            </w:r>
            <w:proofErr w:type="spellEnd"/>
            <w:r w:rsidRPr="00A343BF">
              <w:rPr>
                <w:b/>
              </w:rPr>
              <w:t xml:space="preserve"> García</w:t>
            </w:r>
          </w:p>
        </w:tc>
      </w:tr>
      <w:tr w:rsidR="005F097F" w:rsidRPr="006E42B3" w:rsidTr="00144B4F">
        <w:trPr>
          <w:trHeight w:val="3443"/>
          <w:jc w:val="center"/>
        </w:trPr>
        <w:tc>
          <w:tcPr>
            <w:tcW w:w="365" w:type="dxa"/>
            <w:shd w:val="clear" w:color="auto" w:fill="76CDEE" w:themeFill="accent1" w:themeFillTint="99"/>
          </w:tcPr>
          <w:p w:rsidR="005F097F" w:rsidRPr="006E42B3" w:rsidRDefault="005F097F" w:rsidP="001A558F">
            <w:pPr>
              <w:spacing w:after="0" w:line="240" w:lineRule="auto"/>
            </w:pPr>
          </w:p>
        </w:tc>
        <w:tc>
          <w:tcPr>
            <w:tcW w:w="0" w:type="auto"/>
            <w:tcMar>
              <w:top w:w="360" w:type="dxa"/>
              <w:left w:w="360" w:type="dxa"/>
              <w:bottom w:w="360" w:type="dxa"/>
              <w:right w:w="360" w:type="dxa"/>
            </w:tcMar>
          </w:tcPr>
          <w:p w:rsidR="005F097F" w:rsidRPr="00700A27" w:rsidRDefault="005F097F" w:rsidP="001A558F">
            <w:pPr>
              <w:pStyle w:val="Seccin"/>
            </w:pPr>
            <w:r w:rsidRPr="00700A27">
              <w:t xml:space="preserve">Servicio comunitario </w:t>
            </w:r>
          </w:p>
          <w:p w:rsidR="005F097F" w:rsidRPr="006E42B3" w:rsidRDefault="005F097F" w:rsidP="001A558F">
            <w:pPr>
              <w:pStyle w:val="Subseccin"/>
              <w:spacing w:after="0"/>
              <w:rPr>
                <w:rStyle w:val="Carcterdefechadesubseccin"/>
              </w:rPr>
            </w:pPr>
            <w:r>
              <w:rPr>
                <w:rStyle w:val="Carcterdefechadesubseccin"/>
                <w:b/>
                <w:bCs/>
              </w:rPr>
              <w:t xml:space="preserve">Formador </w:t>
            </w:r>
            <w:r>
              <w:rPr>
                <w:rStyle w:val="Carcterdefechadesubseccin"/>
              </w:rPr>
              <w:t>(Abril 2015</w:t>
            </w:r>
            <w:r w:rsidRPr="006E42B3">
              <w:rPr>
                <w:rStyle w:val="Carcterdefechadesubseccin"/>
              </w:rPr>
              <w:t>)</w:t>
            </w:r>
          </w:p>
          <w:p w:rsidR="005F097F" w:rsidRPr="006E42B3" w:rsidRDefault="00EF1B84" w:rsidP="001A558F">
            <w:pPr>
              <w:pStyle w:val="Subseccin"/>
              <w:spacing w:after="0"/>
            </w:pPr>
            <w:sdt>
              <w:sdtPr>
                <w:rPr>
                  <w:rStyle w:val="Carcterdefechadesubseccin"/>
                </w:rPr>
                <w:id w:val="-19096015"/>
                <w:placeholder>
                  <w:docPart w:val="4F37F09B23CB445F925FE35B8E92D31A"/>
                </w:placeholder>
              </w:sdtPr>
              <w:sdtEndPr>
                <w:rPr>
                  <w:rStyle w:val="Carcterdefechadesubseccin"/>
                </w:rPr>
              </w:sdtEndPr>
              <w:sdtContent>
                <w:r w:rsidR="005F097F">
                  <w:rPr>
                    <w:rStyle w:val="Carcterdefechadesubseccin"/>
                  </w:rPr>
                  <w:t>Oficina Nacional Antidrogas</w:t>
                </w:r>
              </w:sdtContent>
            </w:sdt>
            <w:r w:rsidR="005F097F" w:rsidRPr="006E42B3">
              <w:t xml:space="preserve"> </w:t>
            </w:r>
            <w:r w:rsidR="005F097F" w:rsidRPr="006E42B3">
              <w:rPr>
                <w:rStyle w:val="Carcterdefechadesubseccin"/>
              </w:rPr>
              <w:t>(</w:t>
            </w:r>
            <w:r w:rsidR="005F097F">
              <w:rPr>
                <w:rStyle w:val="Carcterdefechadesubseccin"/>
              </w:rPr>
              <w:t>Valencia</w:t>
            </w:r>
            <w:r w:rsidR="005F097F" w:rsidRPr="006E42B3">
              <w:rPr>
                <w:rStyle w:val="Carcterdefechadesubseccin"/>
              </w:rPr>
              <w:t xml:space="preserve">, </w:t>
            </w:r>
            <w:r w:rsidR="005F097F">
              <w:rPr>
                <w:rStyle w:val="Carcterdefechadesubseccin"/>
              </w:rPr>
              <w:t>Carabobo</w:t>
            </w:r>
            <w:r w:rsidR="005F097F" w:rsidRPr="006E42B3">
              <w:rPr>
                <w:rStyle w:val="Carcterdefechadesubseccin"/>
              </w:rPr>
              <w:t>)</w:t>
            </w:r>
          </w:p>
          <w:p w:rsidR="005F097F" w:rsidRPr="00406553" w:rsidRDefault="005F097F" w:rsidP="001A558F">
            <w:pPr>
              <w:pStyle w:val="Textodesubseccin"/>
            </w:pPr>
            <w:r w:rsidRPr="00406553">
              <w:t xml:space="preserve">Talleres de capacitación de </w:t>
            </w:r>
            <w:r>
              <w:t>h</w:t>
            </w:r>
            <w:r w:rsidRPr="00406553">
              <w:t>abilidades para la vida</w:t>
            </w:r>
          </w:p>
          <w:p w:rsidR="005F097F" w:rsidRPr="00406553" w:rsidRDefault="005F097F" w:rsidP="001A558F">
            <w:pPr>
              <w:pStyle w:val="Textodesubseccin"/>
            </w:pPr>
            <w:r w:rsidRPr="00406553">
              <w:t xml:space="preserve">Talleres de formación </w:t>
            </w:r>
            <w:r>
              <w:t>en prevención del delito</w:t>
            </w:r>
          </w:p>
          <w:p w:rsidR="005F097F" w:rsidRPr="006E42B3" w:rsidRDefault="005F097F" w:rsidP="001A558F">
            <w:pPr>
              <w:pStyle w:val="Subseccin"/>
              <w:spacing w:after="0"/>
              <w:rPr>
                <w:rStyle w:val="Carcterdefechadesubseccin"/>
              </w:rPr>
            </w:pPr>
            <w:r>
              <w:rPr>
                <w:rStyle w:val="Carcterdefechadesubseccin"/>
                <w:b/>
                <w:bCs/>
              </w:rPr>
              <w:t>Formador</w:t>
            </w:r>
            <w:r w:rsidRPr="006E42B3">
              <w:rPr>
                <w:rStyle w:val="Carcterdefechadesubseccin"/>
              </w:rPr>
              <w:t xml:space="preserve"> (</w:t>
            </w:r>
            <w:r>
              <w:rPr>
                <w:rStyle w:val="Carcterdefechadesubseccin"/>
              </w:rPr>
              <w:t>2010</w:t>
            </w:r>
            <w:r w:rsidRPr="006E42B3">
              <w:rPr>
                <w:rStyle w:val="Carcterdefechadesubseccin"/>
              </w:rPr>
              <w:t>)</w:t>
            </w:r>
          </w:p>
          <w:p w:rsidR="005F097F" w:rsidRPr="006E42B3" w:rsidRDefault="00EF1B84" w:rsidP="001A558F">
            <w:pPr>
              <w:pStyle w:val="Subseccin"/>
              <w:spacing w:after="0"/>
            </w:pPr>
            <w:sdt>
              <w:sdtPr>
                <w:rPr>
                  <w:rStyle w:val="Carcterdefechadesubseccin"/>
                </w:rPr>
                <w:id w:val="376978239"/>
                <w:placeholder>
                  <w:docPart w:val="8A29A38BEB8B4A7391541F0C814F6C44"/>
                </w:placeholder>
              </w:sdtPr>
              <w:sdtEndPr>
                <w:rPr>
                  <w:rStyle w:val="Carcterdefechadesubseccin"/>
                </w:rPr>
              </w:sdtEndPr>
              <w:sdtContent>
                <w:r w:rsidR="005F097F">
                  <w:rPr>
                    <w:rStyle w:val="Carcterdefechadesubseccin"/>
                  </w:rPr>
                  <w:t>Festival Latinoamericano de Instalación de Software Libre (FLISOL)</w:t>
                </w:r>
              </w:sdtContent>
            </w:sdt>
            <w:r w:rsidR="005F097F" w:rsidRPr="006E42B3">
              <w:t xml:space="preserve"> </w:t>
            </w:r>
            <w:r w:rsidR="005F097F" w:rsidRPr="006E42B3">
              <w:rPr>
                <w:rStyle w:val="Carcterdefechadesubseccin"/>
              </w:rPr>
              <w:t>(</w:t>
            </w:r>
            <w:r w:rsidR="005F097F">
              <w:rPr>
                <w:rStyle w:val="Carcterdefechadesubseccin"/>
              </w:rPr>
              <w:t>Valencia</w:t>
            </w:r>
            <w:r w:rsidR="005F097F" w:rsidRPr="006E42B3">
              <w:rPr>
                <w:rStyle w:val="Carcterdefechadesubseccin"/>
              </w:rPr>
              <w:t>, Carabobo)</w:t>
            </w:r>
          </w:p>
          <w:p w:rsidR="005F097F" w:rsidRDefault="005F097F" w:rsidP="001A558F">
            <w:pPr>
              <w:pStyle w:val="Textodesubseccin"/>
            </w:pPr>
            <w:r>
              <w:t>Taller de comercio electrónico</w:t>
            </w:r>
          </w:p>
          <w:p w:rsidR="005F097F" w:rsidRDefault="005F097F" w:rsidP="001A558F">
            <w:pPr>
              <w:pStyle w:val="Textodesubseccin"/>
            </w:pPr>
            <w:r>
              <w:t>Taller de seguridad contra los delitos informáticos</w:t>
            </w:r>
          </w:p>
          <w:p w:rsidR="005F097F" w:rsidRPr="006E42B3" w:rsidRDefault="005F097F" w:rsidP="001A558F">
            <w:pPr>
              <w:pStyle w:val="Subseccin"/>
              <w:spacing w:after="0"/>
              <w:rPr>
                <w:rStyle w:val="Carcterdefechadesubseccin"/>
              </w:rPr>
            </w:pPr>
            <w:r>
              <w:rPr>
                <w:rStyle w:val="Carcterdefechadesubseccin"/>
                <w:b/>
                <w:bCs/>
              </w:rPr>
              <w:t>Ministro de enseñanza</w:t>
            </w:r>
            <w:r w:rsidRPr="006E42B3">
              <w:rPr>
                <w:rStyle w:val="Carcterdefechadesubseccin"/>
              </w:rPr>
              <w:t xml:space="preserve"> (Diciembre 2013 – Febrero 2015)</w:t>
            </w:r>
          </w:p>
          <w:p w:rsidR="005F097F" w:rsidRPr="006E42B3" w:rsidRDefault="00EF1B84" w:rsidP="001A558F">
            <w:pPr>
              <w:pStyle w:val="Subseccin"/>
              <w:spacing w:after="0"/>
            </w:pPr>
            <w:sdt>
              <w:sdtPr>
                <w:rPr>
                  <w:rStyle w:val="Carcterdefechadesubseccin"/>
                </w:rPr>
                <w:id w:val="2145621217"/>
                <w:placeholder>
                  <w:docPart w:val="B056E345F66B40D091B0D37624CC2E28"/>
                </w:placeholder>
              </w:sdtPr>
              <w:sdtEndPr>
                <w:rPr>
                  <w:rStyle w:val="Carcterdefechadesubseccin"/>
                </w:rPr>
              </w:sdtEndPr>
              <w:sdtContent>
                <w:r w:rsidR="005F097F">
                  <w:rPr>
                    <w:rStyle w:val="Carcterdefechadesubseccin"/>
                  </w:rPr>
                  <w:t>Iglesia Misión Cristiana La Bendición del Señor</w:t>
                </w:r>
              </w:sdtContent>
            </w:sdt>
            <w:r w:rsidR="005F097F" w:rsidRPr="006E42B3">
              <w:t xml:space="preserve"> </w:t>
            </w:r>
            <w:r w:rsidR="005F097F" w:rsidRPr="006E42B3">
              <w:rPr>
                <w:rStyle w:val="Carcterdefechadesubseccin"/>
              </w:rPr>
              <w:t>(</w:t>
            </w:r>
            <w:r w:rsidR="005F097F">
              <w:rPr>
                <w:rStyle w:val="Carcterdefechadesubseccin"/>
              </w:rPr>
              <w:t>Valencia</w:t>
            </w:r>
            <w:r w:rsidR="005F097F" w:rsidRPr="006E42B3">
              <w:rPr>
                <w:rStyle w:val="Carcterdefechadesubseccin"/>
              </w:rPr>
              <w:t>, Carabobo)</w:t>
            </w:r>
          </w:p>
          <w:p w:rsidR="005F097F" w:rsidRPr="00406553" w:rsidRDefault="006A1009" w:rsidP="006A1009">
            <w:pPr>
              <w:pStyle w:val="Textodesubseccin"/>
            </w:pPr>
            <w:r>
              <w:t>F</w:t>
            </w:r>
            <w:r w:rsidRPr="00406553">
              <w:t xml:space="preserve">ormación primaria del sistema de valores sociales </w:t>
            </w:r>
            <w:r>
              <w:t xml:space="preserve"> y </w:t>
            </w:r>
            <w:r w:rsidR="005F097F" w:rsidRPr="00406553">
              <w:t>básica teológic</w:t>
            </w:r>
            <w:r w:rsidR="005F097F">
              <w:t>a para niños entre 6 a 13 años</w:t>
            </w:r>
          </w:p>
        </w:tc>
      </w:tr>
    </w:tbl>
    <w:p w:rsidR="005F097F" w:rsidRDefault="005F097F" w:rsidP="005F097F">
      <w:pPr>
        <w:spacing w:after="0"/>
        <w:rPr>
          <w:rFonts w:cs="Arial"/>
        </w:rPr>
      </w:pPr>
    </w:p>
    <w:tbl>
      <w:tblPr>
        <w:tblW w:w="5000" w:type="pct"/>
        <w:jc w:val="center"/>
        <w:tblBorders>
          <w:top w:val="single" w:sz="6" w:space="0" w:color="76CDEE" w:themeColor="accent1" w:themeTint="99"/>
          <w:left w:val="single" w:sz="6" w:space="0" w:color="76CDEE" w:themeColor="accent1" w:themeTint="99"/>
          <w:bottom w:val="single" w:sz="6" w:space="0" w:color="76CDEE" w:themeColor="accent1" w:themeTint="99"/>
          <w:right w:val="single" w:sz="6" w:space="0" w:color="76CDEE" w:themeColor="accent1" w:themeTint="99"/>
          <w:insideH w:val="single" w:sz="6" w:space="0" w:color="76CDEE" w:themeColor="accent1" w:themeTint="99"/>
          <w:insideV w:val="single" w:sz="6" w:space="0" w:color="76CDEE" w:themeColor="accent1" w:themeTint="99"/>
        </w:tblBorders>
        <w:tblCellMar>
          <w:left w:w="0" w:type="dxa"/>
          <w:right w:w="0" w:type="dxa"/>
        </w:tblCellMar>
        <w:tblLook w:val="04A0" w:firstRow="1" w:lastRow="0" w:firstColumn="1" w:lastColumn="0" w:noHBand="0" w:noVBand="1"/>
      </w:tblPr>
      <w:tblGrid>
        <w:gridCol w:w="365"/>
        <w:gridCol w:w="10419"/>
      </w:tblGrid>
      <w:tr w:rsidR="005F097F" w:rsidRPr="006E42B3" w:rsidTr="001A558F">
        <w:trPr>
          <w:trHeight w:val="892"/>
          <w:jc w:val="center"/>
        </w:trPr>
        <w:tc>
          <w:tcPr>
            <w:tcW w:w="365" w:type="dxa"/>
            <w:shd w:val="clear" w:color="auto" w:fill="76CDEE" w:themeFill="accent1" w:themeFillTint="99"/>
          </w:tcPr>
          <w:p w:rsidR="005F097F" w:rsidRDefault="005F097F" w:rsidP="001A558F">
            <w:pPr>
              <w:spacing w:after="0" w:line="240" w:lineRule="auto"/>
            </w:pPr>
          </w:p>
          <w:p w:rsidR="005F097F" w:rsidRPr="006E42B3" w:rsidRDefault="005F097F" w:rsidP="001A558F">
            <w:pPr>
              <w:spacing w:after="0" w:line="240" w:lineRule="auto"/>
            </w:pPr>
          </w:p>
        </w:tc>
        <w:tc>
          <w:tcPr>
            <w:tcW w:w="10419" w:type="dxa"/>
            <w:tcMar>
              <w:top w:w="360" w:type="dxa"/>
              <w:left w:w="360" w:type="dxa"/>
              <w:bottom w:w="360" w:type="dxa"/>
              <w:right w:w="360" w:type="dxa"/>
            </w:tcMar>
          </w:tcPr>
          <w:p w:rsidR="005F097F" w:rsidRPr="006E42B3" w:rsidRDefault="005F097F" w:rsidP="001A558F">
            <w:pPr>
              <w:pStyle w:val="Seccin"/>
            </w:pPr>
            <w:r>
              <w:t>Referencias personales</w:t>
            </w:r>
          </w:p>
          <w:p w:rsidR="005F097F" w:rsidRPr="006E42B3" w:rsidRDefault="005F097F" w:rsidP="001A558F">
            <w:pPr>
              <w:pStyle w:val="Subseccin"/>
              <w:spacing w:after="0"/>
              <w:rPr>
                <w:rStyle w:val="Carcterdefechadesubseccin"/>
              </w:rPr>
            </w:pPr>
            <w:r>
              <w:rPr>
                <w:rStyle w:val="Carcterdefechadesubseccin"/>
                <w:b/>
                <w:bCs/>
              </w:rPr>
              <w:t>Francisco Silva</w:t>
            </w:r>
            <w:r w:rsidRPr="006E42B3">
              <w:rPr>
                <w:rStyle w:val="Carcterdefechadesubseccin"/>
              </w:rPr>
              <w:t xml:space="preserve"> (</w:t>
            </w:r>
            <w:r>
              <w:rPr>
                <w:rStyle w:val="Carcterdefechadesubseccin"/>
              </w:rPr>
              <w:t>Más de 10 años</w:t>
            </w:r>
            <w:r w:rsidRPr="006E42B3">
              <w:rPr>
                <w:rStyle w:val="Carcterdefechadesubseccin"/>
              </w:rPr>
              <w:t>)</w:t>
            </w:r>
          </w:p>
          <w:p w:rsidR="005F097F" w:rsidRDefault="00EF1B84" w:rsidP="001A558F">
            <w:pPr>
              <w:rPr>
                <w:rStyle w:val="Carcterdefechadesubseccin"/>
                <w:rFonts w:ascii="Arial" w:hAnsi="Arial" w:cs="Arial"/>
                <w:color w:val="65757D" w:themeColor="background2" w:themeShade="80"/>
              </w:rPr>
            </w:pPr>
            <w:sdt>
              <w:sdtPr>
                <w:rPr>
                  <w:rStyle w:val="Carcterdefechadesubseccin"/>
                  <w:rFonts w:ascii="Arial" w:hAnsi="Arial" w:cs="Arial"/>
                  <w:color w:val="65757D" w:themeColor="background2" w:themeShade="80"/>
                </w:rPr>
                <w:id w:val="-1644966095"/>
                <w:placeholder>
                  <w:docPart w:val="E6F9787256884A1F9242093E2E58FA8D"/>
                </w:placeholder>
              </w:sdtPr>
              <w:sdtEndPr>
                <w:rPr>
                  <w:rStyle w:val="Carcterdefechadesubseccin"/>
                </w:rPr>
              </w:sdtEndPr>
              <w:sdtContent>
                <w:r w:rsidR="005F097F" w:rsidRPr="00406553">
                  <w:rPr>
                    <w:rStyle w:val="Carcterdefechadesubseccin"/>
                    <w:rFonts w:ascii="Arial" w:hAnsi="Arial" w:cs="Arial"/>
                    <w:color w:val="65757D" w:themeColor="background2" w:themeShade="80"/>
                  </w:rPr>
                  <w:t>Iglesia Misión Cristiana La Bendición del Señor</w:t>
                </w:r>
              </w:sdtContent>
            </w:sdt>
            <w:r w:rsidR="005F097F" w:rsidRPr="00406553">
              <w:rPr>
                <w:rFonts w:cs="Arial"/>
              </w:rPr>
              <w:t xml:space="preserve"> </w:t>
            </w:r>
            <w:r w:rsidR="005F097F" w:rsidRPr="00406553">
              <w:rPr>
                <w:rStyle w:val="Carcterdefechadesubseccin"/>
                <w:rFonts w:ascii="Arial" w:hAnsi="Arial" w:cs="Arial"/>
                <w:color w:val="65757D" w:themeColor="background2" w:themeShade="80"/>
              </w:rPr>
              <w:t>(Pastor)</w:t>
            </w:r>
          </w:p>
          <w:p w:rsidR="005F097F" w:rsidRPr="00EF6499" w:rsidRDefault="005F097F" w:rsidP="001A558F">
            <w:pPr>
              <w:rPr>
                <w:rStyle w:val="Carcterdefechadesubseccin"/>
                <w:rFonts w:ascii="Arial" w:hAnsi="Arial" w:cs="Arial"/>
                <w:b w:val="0"/>
                <w:color w:val="65757D" w:themeColor="background2" w:themeShade="80"/>
              </w:rPr>
            </w:pPr>
            <w:r>
              <w:rPr>
                <w:rStyle w:val="Carcterdefechadesubseccin"/>
                <w:rFonts w:ascii="Arial" w:hAnsi="Arial" w:cs="Arial"/>
                <w:b w:val="0"/>
                <w:color w:val="65757D" w:themeColor="background2" w:themeShade="80"/>
              </w:rPr>
              <w:t>(</w:t>
            </w:r>
            <w:r w:rsidRPr="00EF6499">
              <w:rPr>
                <w:rStyle w:val="Carcterdefechadesubseccin"/>
                <w:rFonts w:ascii="Arial" w:hAnsi="Arial" w:cs="Arial"/>
                <w:b w:val="0"/>
                <w:color w:val="65757D" w:themeColor="background2" w:themeShade="80"/>
              </w:rPr>
              <w:t>0424</w:t>
            </w:r>
            <w:r>
              <w:rPr>
                <w:rStyle w:val="Carcterdefechadesubseccin"/>
                <w:rFonts w:ascii="Arial" w:hAnsi="Arial" w:cs="Arial"/>
                <w:b w:val="0"/>
                <w:color w:val="65757D" w:themeColor="background2" w:themeShade="80"/>
              </w:rPr>
              <w:t xml:space="preserve">) </w:t>
            </w:r>
            <w:r w:rsidRPr="00EF6499">
              <w:rPr>
                <w:rStyle w:val="Carcterdefechadesubseccin"/>
                <w:rFonts w:ascii="Arial" w:hAnsi="Arial" w:cs="Arial"/>
                <w:b w:val="0"/>
                <w:color w:val="65757D" w:themeColor="background2" w:themeShade="80"/>
              </w:rPr>
              <w:t>422-5881</w:t>
            </w:r>
            <w:r>
              <w:rPr>
                <w:rStyle w:val="Carcterdefechadesubseccin"/>
                <w:rFonts w:ascii="Arial" w:hAnsi="Arial" w:cs="Arial"/>
                <w:b w:val="0"/>
                <w:color w:val="65757D" w:themeColor="background2" w:themeShade="80"/>
              </w:rPr>
              <w:t xml:space="preserve"> </w:t>
            </w:r>
            <w:hyperlink r:id="rId19" w:history="1">
              <w:r w:rsidRPr="00565D09">
                <w:rPr>
                  <w:rStyle w:val="Hipervnculo"/>
                  <w:rFonts w:cs="Arial"/>
                </w:rPr>
                <w:t>pastor@franciscosilva.com.ve</w:t>
              </w:r>
            </w:hyperlink>
          </w:p>
          <w:p w:rsidR="005F097F" w:rsidRPr="006E42B3" w:rsidRDefault="005F097F" w:rsidP="001A558F">
            <w:pPr>
              <w:pStyle w:val="Subseccin"/>
              <w:spacing w:after="0"/>
              <w:rPr>
                <w:rStyle w:val="Carcterdefechadesubseccin"/>
              </w:rPr>
            </w:pPr>
            <w:r>
              <w:rPr>
                <w:rStyle w:val="Carcterdefechadesubseccin"/>
                <w:b/>
                <w:bCs/>
              </w:rPr>
              <w:t xml:space="preserve">Sandra </w:t>
            </w:r>
            <w:proofErr w:type="spellStart"/>
            <w:r>
              <w:rPr>
                <w:rStyle w:val="Carcterdefechadesubseccin"/>
                <w:b/>
                <w:bCs/>
              </w:rPr>
              <w:t>Yonekura</w:t>
            </w:r>
            <w:proofErr w:type="spellEnd"/>
            <w:r>
              <w:rPr>
                <w:rStyle w:val="Carcterdefechadesubseccin"/>
                <w:b/>
                <w:bCs/>
              </w:rPr>
              <w:t xml:space="preserve"> </w:t>
            </w:r>
            <w:r>
              <w:rPr>
                <w:rStyle w:val="Carcterdefechadesubseccin"/>
              </w:rPr>
              <w:t>(Más de 10 años</w:t>
            </w:r>
            <w:r w:rsidRPr="006E42B3">
              <w:rPr>
                <w:rStyle w:val="Carcterdefechadesubseccin"/>
              </w:rPr>
              <w:t>)</w:t>
            </w:r>
          </w:p>
          <w:p w:rsidR="005F097F" w:rsidRDefault="00EF1B84" w:rsidP="001A558F">
            <w:pPr>
              <w:rPr>
                <w:rStyle w:val="Carcterdefechadesubseccin"/>
                <w:rFonts w:ascii="Arial" w:hAnsi="Arial" w:cs="Arial"/>
                <w:color w:val="65757D" w:themeColor="background2" w:themeShade="80"/>
              </w:rPr>
            </w:pPr>
            <w:sdt>
              <w:sdtPr>
                <w:rPr>
                  <w:rStyle w:val="Carcterdefechadesubseccin"/>
                  <w:rFonts w:ascii="Arial" w:hAnsi="Arial" w:cs="Arial"/>
                  <w:color w:val="65757D" w:themeColor="background2" w:themeShade="80"/>
                </w:rPr>
                <w:id w:val="-799377183"/>
                <w:placeholder>
                  <w:docPart w:val="CF84392F1CAE440398EE3311A09CAA06"/>
                </w:placeholder>
              </w:sdtPr>
              <w:sdtEndPr>
                <w:rPr>
                  <w:rStyle w:val="Carcterdefechadesubseccin"/>
                </w:rPr>
              </w:sdtEndPr>
              <w:sdtContent>
                <w:r w:rsidR="005F097F" w:rsidRPr="00406553">
                  <w:rPr>
                    <w:rStyle w:val="Carcterdefechadesubseccin"/>
                    <w:rFonts w:ascii="Arial" w:hAnsi="Arial" w:cs="Arial"/>
                    <w:color w:val="65757D" w:themeColor="background2" w:themeShade="80"/>
                  </w:rPr>
                  <w:t>Oficina Nacional Antidrogas</w:t>
                </w:r>
              </w:sdtContent>
            </w:sdt>
            <w:r w:rsidR="005F097F" w:rsidRPr="00406553">
              <w:rPr>
                <w:rFonts w:cs="Arial"/>
              </w:rPr>
              <w:t xml:space="preserve"> </w:t>
            </w:r>
            <w:r w:rsidR="005F097F">
              <w:rPr>
                <w:rStyle w:val="Carcterdefechadesubseccin"/>
                <w:rFonts w:ascii="Arial" w:hAnsi="Arial" w:cs="Arial"/>
                <w:color w:val="65757D" w:themeColor="background2" w:themeShade="80"/>
              </w:rPr>
              <w:t>(Comisionada m</w:t>
            </w:r>
            <w:r w:rsidR="005F097F" w:rsidRPr="00406553">
              <w:rPr>
                <w:rStyle w:val="Carcterdefechadesubseccin"/>
                <w:rFonts w:ascii="Arial" w:hAnsi="Arial" w:cs="Arial"/>
                <w:color w:val="65757D" w:themeColor="background2" w:themeShade="80"/>
              </w:rPr>
              <w:t>unicipio Valencia)</w:t>
            </w:r>
          </w:p>
          <w:p w:rsidR="005F097F" w:rsidRPr="00406553" w:rsidRDefault="005F097F" w:rsidP="001A558F">
            <w:pPr>
              <w:rPr>
                <w:rStyle w:val="Carcterdefechadesubseccin"/>
                <w:rFonts w:ascii="Arial" w:hAnsi="Arial" w:cs="Arial"/>
                <w:b w:val="0"/>
                <w:color w:val="65757D" w:themeColor="background2" w:themeShade="80"/>
              </w:rPr>
            </w:pPr>
            <w:r>
              <w:rPr>
                <w:rStyle w:val="Carcterdefechadesubseccin"/>
                <w:rFonts w:ascii="Arial" w:hAnsi="Arial" w:cs="Arial"/>
                <w:b w:val="0"/>
                <w:color w:val="65757D" w:themeColor="background2" w:themeShade="80"/>
              </w:rPr>
              <w:t>(</w:t>
            </w:r>
            <w:r w:rsidRPr="00EF6499">
              <w:rPr>
                <w:rStyle w:val="Carcterdefechadesubseccin"/>
                <w:rFonts w:ascii="Arial" w:hAnsi="Arial" w:cs="Arial"/>
                <w:b w:val="0"/>
                <w:color w:val="65757D" w:themeColor="background2" w:themeShade="80"/>
              </w:rPr>
              <w:t>0414</w:t>
            </w:r>
            <w:r>
              <w:rPr>
                <w:rStyle w:val="Carcterdefechadesubseccin"/>
                <w:rFonts w:ascii="Arial" w:hAnsi="Arial" w:cs="Arial"/>
                <w:b w:val="0"/>
                <w:color w:val="65757D" w:themeColor="background2" w:themeShade="80"/>
              </w:rPr>
              <w:t xml:space="preserve">) </w:t>
            </w:r>
            <w:r w:rsidRPr="00EF6499">
              <w:rPr>
                <w:rStyle w:val="Carcterdefechadesubseccin"/>
                <w:rFonts w:ascii="Arial" w:hAnsi="Arial" w:cs="Arial"/>
                <w:b w:val="0"/>
                <w:color w:val="65757D" w:themeColor="background2" w:themeShade="80"/>
              </w:rPr>
              <w:t>044-0451</w:t>
            </w:r>
            <w:r>
              <w:rPr>
                <w:rStyle w:val="Carcterdefechadesubseccin"/>
                <w:rFonts w:ascii="Arial" w:hAnsi="Arial" w:cs="Arial"/>
                <w:b w:val="0"/>
                <w:color w:val="65757D" w:themeColor="background2" w:themeShade="80"/>
              </w:rPr>
              <w:t xml:space="preserve"> </w:t>
            </w:r>
            <w:hyperlink r:id="rId20" w:history="1">
              <w:r w:rsidRPr="00565D09">
                <w:rPr>
                  <w:rStyle w:val="Hipervnculo"/>
                  <w:rFonts w:cs="Arial"/>
                </w:rPr>
                <w:t>pastora@sandrayonekura.com.ve</w:t>
              </w:r>
            </w:hyperlink>
          </w:p>
          <w:p w:rsidR="005F097F" w:rsidRPr="006E42B3" w:rsidRDefault="005F097F" w:rsidP="001A558F">
            <w:pPr>
              <w:pStyle w:val="Subseccin"/>
              <w:spacing w:after="0"/>
              <w:rPr>
                <w:rStyle w:val="Carcterdefechadesubseccin"/>
              </w:rPr>
            </w:pPr>
            <w:r>
              <w:rPr>
                <w:rStyle w:val="Carcterdefechadesubseccin"/>
                <w:b/>
                <w:bCs/>
              </w:rPr>
              <w:t>Jacobo Reyes</w:t>
            </w:r>
            <w:r w:rsidRPr="006E42B3">
              <w:rPr>
                <w:rStyle w:val="Carcterdefechadesubseccin"/>
              </w:rPr>
              <w:t xml:space="preserve"> (</w:t>
            </w:r>
            <w:r>
              <w:rPr>
                <w:rStyle w:val="Carcterdefechadesubseccin"/>
              </w:rPr>
              <w:t>Más de 10 años</w:t>
            </w:r>
            <w:r w:rsidRPr="006E42B3">
              <w:rPr>
                <w:rStyle w:val="Carcterdefechadesubseccin"/>
              </w:rPr>
              <w:t>)</w:t>
            </w:r>
          </w:p>
          <w:p w:rsidR="005F097F" w:rsidRDefault="00EF1B84" w:rsidP="001A558F">
            <w:pPr>
              <w:rPr>
                <w:rStyle w:val="Carcterdefechadesubseccin"/>
                <w:rFonts w:ascii="Arial" w:hAnsi="Arial" w:cs="Arial"/>
                <w:color w:val="65757D" w:themeColor="background2" w:themeShade="80"/>
              </w:rPr>
            </w:pPr>
            <w:sdt>
              <w:sdtPr>
                <w:rPr>
                  <w:rStyle w:val="Carcterdefechadesubseccin"/>
                  <w:rFonts w:ascii="Arial" w:hAnsi="Arial" w:cs="Arial"/>
                  <w:color w:val="65757D" w:themeColor="background2" w:themeShade="80"/>
                </w:rPr>
                <w:id w:val="1141702961"/>
                <w:placeholder>
                  <w:docPart w:val="43984532DA14477DA0A7795A37CF2775"/>
                </w:placeholder>
              </w:sdtPr>
              <w:sdtEndPr>
                <w:rPr>
                  <w:rStyle w:val="Carcterdefechadesubseccin"/>
                </w:rPr>
              </w:sdtEndPr>
              <w:sdtContent>
                <w:r w:rsidR="005F097F" w:rsidRPr="00406553">
                  <w:rPr>
                    <w:rStyle w:val="Carcterdefechadesubseccin"/>
                    <w:rFonts w:ascii="Arial" w:hAnsi="Arial" w:cs="Arial"/>
                    <w:color w:val="65757D" w:themeColor="background2" w:themeShade="80"/>
                  </w:rPr>
                  <w:t>Viajando a Los Roques, C.A.</w:t>
                </w:r>
              </w:sdtContent>
            </w:sdt>
            <w:r w:rsidR="005F097F" w:rsidRPr="00406553">
              <w:rPr>
                <w:rFonts w:cs="Arial"/>
              </w:rPr>
              <w:t xml:space="preserve"> </w:t>
            </w:r>
            <w:r w:rsidR="005F097F" w:rsidRPr="00406553">
              <w:rPr>
                <w:rStyle w:val="Carcterdefechadesubseccin"/>
                <w:rFonts w:ascii="Arial" w:hAnsi="Arial" w:cs="Arial"/>
                <w:color w:val="65757D" w:themeColor="background2" w:themeShade="80"/>
              </w:rPr>
              <w:t>(Presidente)</w:t>
            </w:r>
          </w:p>
          <w:p w:rsidR="005F097F" w:rsidRPr="00406553" w:rsidRDefault="005F097F" w:rsidP="001A558F">
            <w:pPr>
              <w:rPr>
                <w:rStyle w:val="Carcterdefechadesubseccin"/>
                <w:rFonts w:ascii="Arial" w:hAnsi="Arial" w:cs="Arial"/>
                <w:b w:val="0"/>
                <w:color w:val="65757D" w:themeColor="background2" w:themeShade="80"/>
              </w:rPr>
            </w:pPr>
            <w:r>
              <w:rPr>
                <w:rStyle w:val="Carcterdefechadesubseccin"/>
                <w:rFonts w:ascii="Arial" w:hAnsi="Arial" w:cs="Arial"/>
                <w:b w:val="0"/>
                <w:color w:val="65757D" w:themeColor="background2" w:themeShade="80"/>
              </w:rPr>
              <w:t>(</w:t>
            </w:r>
            <w:r w:rsidRPr="00EF6499">
              <w:rPr>
                <w:rStyle w:val="Carcterdefechadesubseccin"/>
                <w:rFonts w:ascii="Arial" w:hAnsi="Arial" w:cs="Arial"/>
                <w:b w:val="0"/>
                <w:color w:val="65757D" w:themeColor="background2" w:themeShade="80"/>
              </w:rPr>
              <w:t>0424</w:t>
            </w:r>
            <w:r>
              <w:rPr>
                <w:rStyle w:val="Carcterdefechadesubseccin"/>
                <w:rFonts w:ascii="Arial" w:hAnsi="Arial" w:cs="Arial"/>
                <w:b w:val="0"/>
                <w:color w:val="65757D" w:themeColor="background2" w:themeShade="80"/>
              </w:rPr>
              <w:t xml:space="preserve">) </w:t>
            </w:r>
            <w:r w:rsidRPr="00EF6499">
              <w:rPr>
                <w:rStyle w:val="Carcterdefechadesubseccin"/>
                <w:rFonts w:ascii="Arial" w:hAnsi="Arial" w:cs="Arial"/>
                <w:b w:val="0"/>
                <w:color w:val="65757D" w:themeColor="background2" w:themeShade="80"/>
              </w:rPr>
              <w:t>411-6801</w:t>
            </w:r>
            <w:r>
              <w:rPr>
                <w:rStyle w:val="Carcterdefechadesubseccin"/>
                <w:rFonts w:ascii="Arial" w:hAnsi="Arial" w:cs="Arial"/>
                <w:b w:val="0"/>
                <w:color w:val="65757D" w:themeColor="background2" w:themeShade="80"/>
              </w:rPr>
              <w:t xml:space="preserve"> </w:t>
            </w:r>
            <w:hyperlink r:id="rId21" w:history="1">
              <w:r w:rsidRPr="00565D09">
                <w:rPr>
                  <w:rStyle w:val="Hipervnculo"/>
                  <w:rFonts w:cs="Arial"/>
                </w:rPr>
                <w:t>jacobo@valencialosroques.com</w:t>
              </w:r>
            </w:hyperlink>
          </w:p>
          <w:p w:rsidR="005F097F" w:rsidRPr="006E42B3" w:rsidRDefault="005F097F" w:rsidP="001A558F">
            <w:pPr>
              <w:pStyle w:val="Subseccin"/>
              <w:spacing w:after="0"/>
              <w:rPr>
                <w:rStyle w:val="Carcterdefechadesubseccin"/>
              </w:rPr>
            </w:pPr>
            <w:r>
              <w:rPr>
                <w:rStyle w:val="Carcterdefechadesubseccin"/>
                <w:b/>
                <w:bCs/>
              </w:rPr>
              <w:t xml:space="preserve">Guillermo </w:t>
            </w:r>
            <w:proofErr w:type="spellStart"/>
            <w:r>
              <w:rPr>
                <w:rStyle w:val="Carcterdefechadesubseccin"/>
                <w:b/>
                <w:bCs/>
              </w:rPr>
              <w:t>Lapenta</w:t>
            </w:r>
            <w:proofErr w:type="spellEnd"/>
            <w:r w:rsidRPr="006E42B3">
              <w:rPr>
                <w:rStyle w:val="Carcterdefechadesubseccin"/>
              </w:rPr>
              <w:t xml:space="preserve"> (</w:t>
            </w:r>
            <w:r>
              <w:rPr>
                <w:rStyle w:val="Carcterdefechadesubseccin"/>
              </w:rPr>
              <w:t>Más de 10 años</w:t>
            </w:r>
            <w:r w:rsidRPr="006E42B3">
              <w:rPr>
                <w:rStyle w:val="Carcterdefechadesubseccin"/>
              </w:rPr>
              <w:t>)</w:t>
            </w:r>
            <w:r>
              <w:rPr>
                <w:rStyle w:val="Carcterdefechadesubseccin"/>
              </w:rPr>
              <w:t xml:space="preserve"> </w:t>
            </w:r>
          </w:p>
          <w:p w:rsidR="005F097F" w:rsidRDefault="00EF1B84" w:rsidP="001A558F">
            <w:pPr>
              <w:rPr>
                <w:rStyle w:val="Carcterdefechadesubseccin"/>
                <w:rFonts w:ascii="Arial" w:hAnsi="Arial" w:cs="Arial"/>
                <w:color w:val="65757D" w:themeColor="background2" w:themeShade="80"/>
              </w:rPr>
            </w:pPr>
            <w:sdt>
              <w:sdtPr>
                <w:rPr>
                  <w:rStyle w:val="Carcterdefechadesubseccin"/>
                  <w:rFonts w:ascii="Arial" w:hAnsi="Arial" w:cs="Arial"/>
                  <w:color w:val="65757D" w:themeColor="background2" w:themeShade="80"/>
                </w:rPr>
                <w:id w:val="-580372045"/>
                <w:placeholder>
                  <w:docPart w:val="1CD01F63800E45B9AB1BE06160964762"/>
                </w:placeholder>
              </w:sdtPr>
              <w:sdtEndPr>
                <w:rPr>
                  <w:rStyle w:val="Carcterdefechadesubseccin"/>
                </w:rPr>
              </w:sdtEndPr>
              <w:sdtContent>
                <w:proofErr w:type="spellStart"/>
                <w:r w:rsidR="005F097F" w:rsidRPr="00406553">
                  <w:rPr>
                    <w:rStyle w:val="Carcterdefechadesubseccin"/>
                    <w:rFonts w:ascii="Arial" w:hAnsi="Arial" w:cs="Arial"/>
                    <w:color w:val="65757D" w:themeColor="background2" w:themeShade="80"/>
                  </w:rPr>
                  <w:t>iCAD</w:t>
                </w:r>
                <w:proofErr w:type="spellEnd"/>
                <w:r w:rsidR="005F097F" w:rsidRPr="00406553">
                  <w:rPr>
                    <w:rStyle w:val="Carcterdefechadesubseccin"/>
                    <w:rFonts w:ascii="Arial" w:hAnsi="Arial" w:cs="Arial"/>
                    <w:color w:val="65757D" w:themeColor="background2" w:themeShade="80"/>
                  </w:rPr>
                  <w:t xml:space="preserve"> Diseño Inteligente, C.A.</w:t>
                </w:r>
              </w:sdtContent>
            </w:sdt>
            <w:r w:rsidR="005F097F" w:rsidRPr="00406553">
              <w:rPr>
                <w:rFonts w:cs="Arial"/>
              </w:rPr>
              <w:t xml:space="preserve"> </w:t>
            </w:r>
            <w:r w:rsidR="005F097F" w:rsidRPr="00406553">
              <w:rPr>
                <w:rStyle w:val="Carcterdefechadesubseccin"/>
                <w:rFonts w:ascii="Arial" w:hAnsi="Arial" w:cs="Arial"/>
                <w:color w:val="65757D" w:themeColor="background2" w:themeShade="80"/>
              </w:rPr>
              <w:t>(Presidente)</w:t>
            </w:r>
          </w:p>
          <w:p w:rsidR="005F097F" w:rsidRPr="00406553" w:rsidRDefault="005F097F" w:rsidP="001A558F">
            <w:pPr>
              <w:rPr>
                <w:rStyle w:val="Carcterdefechadesubseccin"/>
                <w:rFonts w:ascii="Arial" w:hAnsi="Arial" w:cs="Arial"/>
                <w:b w:val="0"/>
                <w:color w:val="65757D" w:themeColor="background2" w:themeShade="80"/>
              </w:rPr>
            </w:pPr>
            <w:r>
              <w:rPr>
                <w:rStyle w:val="Carcterdefechadesubseccin"/>
                <w:rFonts w:ascii="Arial" w:hAnsi="Arial" w:cs="Arial"/>
                <w:b w:val="0"/>
                <w:color w:val="65757D" w:themeColor="background2" w:themeShade="80"/>
              </w:rPr>
              <w:t>(</w:t>
            </w:r>
            <w:r w:rsidRPr="006C7AA3">
              <w:rPr>
                <w:rStyle w:val="Carcterdefechadesubseccin"/>
                <w:rFonts w:ascii="Arial" w:hAnsi="Arial" w:cs="Arial"/>
                <w:b w:val="0"/>
                <w:color w:val="65757D" w:themeColor="background2" w:themeShade="80"/>
              </w:rPr>
              <w:t>0412</w:t>
            </w:r>
            <w:r>
              <w:rPr>
                <w:rStyle w:val="Carcterdefechadesubseccin"/>
                <w:rFonts w:ascii="Arial" w:hAnsi="Arial" w:cs="Arial"/>
                <w:b w:val="0"/>
                <w:color w:val="65757D" w:themeColor="background2" w:themeShade="80"/>
              </w:rPr>
              <w:t xml:space="preserve">) </w:t>
            </w:r>
            <w:r w:rsidRPr="006C7AA3">
              <w:rPr>
                <w:rStyle w:val="Carcterdefechadesubseccin"/>
                <w:rFonts w:ascii="Arial" w:hAnsi="Arial" w:cs="Arial"/>
                <w:b w:val="0"/>
                <w:color w:val="65757D" w:themeColor="background2" w:themeShade="80"/>
              </w:rPr>
              <w:t>344</w:t>
            </w:r>
            <w:r>
              <w:rPr>
                <w:rStyle w:val="Carcterdefechadesubseccin"/>
                <w:rFonts w:ascii="Arial" w:hAnsi="Arial" w:cs="Arial"/>
                <w:b w:val="0"/>
                <w:color w:val="65757D" w:themeColor="background2" w:themeShade="80"/>
              </w:rPr>
              <w:t>-</w:t>
            </w:r>
            <w:r w:rsidRPr="006C7AA3">
              <w:rPr>
                <w:rStyle w:val="Carcterdefechadesubseccin"/>
                <w:rFonts w:ascii="Arial" w:hAnsi="Arial" w:cs="Arial"/>
                <w:b w:val="0"/>
                <w:color w:val="65757D" w:themeColor="background2" w:themeShade="80"/>
              </w:rPr>
              <w:t xml:space="preserve">7443 </w:t>
            </w:r>
            <w:hyperlink r:id="rId22" w:history="1">
              <w:r w:rsidRPr="00565D09">
                <w:rPr>
                  <w:rStyle w:val="Hipervnculo"/>
                  <w:rFonts w:cs="Arial"/>
                </w:rPr>
                <w:t>guillelap@icad.com.ve</w:t>
              </w:r>
            </w:hyperlink>
          </w:p>
          <w:p w:rsidR="005F097F" w:rsidRPr="006E42B3" w:rsidRDefault="005F097F" w:rsidP="001A558F">
            <w:pPr>
              <w:pStyle w:val="Subseccin"/>
              <w:spacing w:after="0"/>
              <w:rPr>
                <w:rStyle w:val="Carcterdefechadesubseccin"/>
              </w:rPr>
            </w:pPr>
            <w:r>
              <w:rPr>
                <w:rStyle w:val="Carcterdefechadesubseccin"/>
                <w:b/>
                <w:bCs/>
              </w:rPr>
              <w:t>Luisa Pinto</w:t>
            </w:r>
            <w:r w:rsidRPr="006E42B3">
              <w:rPr>
                <w:rStyle w:val="Carcterdefechadesubseccin"/>
              </w:rPr>
              <w:t xml:space="preserve"> (</w:t>
            </w:r>
            <w:r>
              <w:rPr>
                <w:rStyle w:val="Carcterdefechadesubseccin"/>
              </w:rPr>
              <w:t>Más de 10 años</w:t>
            </w:r>
            <w:r w:rsidRPr="006E42B3">
              <w:rPr>
                <w:rStyle w:val="Carcterdefechadesubseccin"/>
              </w:rPr>
              <w:t>)</w:t>
            </w:r>
          </w:p>
          <w:p w:rsidR="00144B4F" w:rsidRDefault="00EF1B84" w:rsidP="00144B4F">
            <w:pPr>
              <w:rPr>
                <w:rStyle w:val="Carcterdefechadesubseccin"/>
                <w:rFonts w:ascii="Arial" w:hAnsi="Arial" w:cs="Arial"/>
                <w:color w:val="65757D" w:themeColor="background2" w:themeShade="80"/>
              </w:rPr>
            </w:pPr>
            <w:sdt>
              <w:sdtPr>
                <w:rPr>
                  <w:rStyle w:val="Carcterdefechadesubseccin"/>
                  <w:rFonts w:ascii="Arial" w:hAnsi="Arial" w:cs="Arial"/>
                  <w:color w:val="65757D" w:themeColor="background2" w:themeShade="80"/>
                </w:rPr>
                <w:id w:val="1813449746"/>
                <w:placeholder>
                  <w:docPart w:val="E12F0046E93443F38BE4E81D7D0D741C"/>
                </w:placeholder>
              </w:sdtPr>
              <w:sdtEndPr>
                <w:rPr>
                  <w:rStyle w:val="Carcterdefechadesubseccin"/>
                </w:rPr>
              </w:sdtEndPr>
              <w:sdtContent>
                <w:r w:rsidR="005F097F" w:rsidRPr="00406553">
                  <w:rPr>
                    <w:rStyle w:val="Carcterdefechadesubseccin"/>
                    <w:rFonts w:ascii="Arial" w:hAnsi="Arial" w:cs="Arial"/>
                    <w:color w:val="65757D" w:themeColor="background2" w:themeShade="80"/>
                  </w:rPr>
                  <w:t>UE. Francisco Matute</w:t>
                </w:r>
              </w:sdtContent>
            </w:sdt>
            <w:r w:rsidR="005F097F" w:rsidRPr="00406553">
              <w:rPr>
                <w:rFonts w:cs="Arial"/>
              </w:rPr>
              <w:t xml:space="preserve"> </w:t>
            </w:r>
            <w:r w:rsidR="005F097F" w:rsidRPr="00406553">
              <w:rPr>
                <w:rStyle w:val="Carcterdefechadesubseccin"/>
                <w:rFonts w:ascii="Arial" w:hAnsi="Arial" w:cs="Arial"/>
                <w:color w:val="65757D" w:themeColor="background2" w:themeShade="80"/>
              </w:rPr>
              <w:t>(Coordinadora)</w:t>
            </w:r>
          </w:p>
          <w:p w:rsidR="005F097F" w:rsidRPr="00144B4F" w:rsidRDefault="005F097F" w:rsidP="00144B4F">
            <w:pPr>
              <w:rPr>
                <w:rFonts w:cs="Arial"/>
                <w:b/>
              </w:rPr>
            </w:pPr>
            <w:r w:rsidRPr="00144B4F">
              <w:rPr>
                <w:rFonts w:cs="Arial"/>
              </w:rPr>
              <w:t xml:space="preserve">(0412) 409-5665 </w:t>
            </w:r>
            <w:hyperlink r:id="rId23" w:history="1">
              <w:r w:rsidRPr="00144B4F">
                <w:rPr>
                  <w:rStyle w:val="Hipervnculo"/>
                  <w:rFonts w:cs="Arial"/>
                </w:rPr>
                <w:t>luvapigue@gmail.com</w:t>
              </w:r>
            </w:hyperlink>
          </w:p>
        </w:tc>
      </w:tr>
    </w:tbl>
    <w:p w:rsidR="006A1009" w:rsidRDefault="006A1009" w:rsidP="00690901">
      <w:pPr>
        <w:spacing w:after="0"/>
        <w:rPr>
          <w:rFonts w:cs="Arial"/>
        </w:rPr>
      </w:pPr>
    </w:p>
    <w:p w:rsidR="006A1009" w:rsidRPr="00B35AB7" w:rsidRDefault="006A1009" w:rsidP="00B35AB7">
      <w:pPr>
        <w:spacing w:after="0"/>
        <w:jc w:val="center"/>
        <w:rPr>
          <w:rFonts w:cs="Arial"/>
          <w:color w:val="FF0000"/>
        </w:rPr>
      </w:pPr>
      <w:r w:rsidRPr="00B35AB7">
        <w:rPr>
          <w:rFonts w:cs="Arial"/>
          <w:color w:val="FF0000"/>
        </w:rPr>
        <w:t xml:space="preserve">No dispongo de un portafolios, pero puede encontrar vídeos en línea </w:t>
      </w:r>
      <w:r w:rsidR="00B35AB7" w:rsidRPr="00B35AB7">
        <w:rPr>
          <w:rFonts w:cs="Arial"/>
          <w:color w:val="FF0000"/>
        </w:rPr>
        <w:t xml:space="preserve">buscando “Neftalí Yagua” en Internet, </w:t>
      </w:r>
      <w:r w:rsidR="006C3A8C">
        <w:rPr>
          <w:rFonts w:cs="Arial"/>
          <w:color w:val="FF0000"/>
        </w:rPr>
        <w:t xml:space="preserve">conozca de primera mano mi trabajo a través de grabaciones acerca de diseño, programación y de enseñanzas </w:t>
      </w:r>
      <w:r w:rsidR="00B35AB7" w:rsidRPr="00B35AB7">
        <w:rPr>
          <w:rFonts w:cs="Arial"/>
          <w:color w:val="FF0000"/>
        </w:rPr>
        <w:t>acerca</w:t>
      </w:r>
      <w:r w:rsidR="006D5A37">
        <w:rPr>
          <w:rFonts w:cs="Arial"/>
          <w:color w:val="FF0000"/>
        </w:rPr>
        <w:t xml:space="preserve"> de</w:t>
      </w:r>
      <w:r w:rsidR="00B35AB7" w:rsidRPr="00B35AB7">
        <w:rPr>
          <w:rFonts w:cs="Arial"/>
          <w:color w:val="FF0000"/>
        </w:rPr>
        <w:t xml:space="preserve"> mis co</w:t>
      </w:r>
      <w:r w:rsidR="00B35AB7">
        <w:rPr>
          <w:rFonts w:cs="Arial"/>
          <w:color w:val="FF0000"/>
        </w:rPr>
        <w:t>nocimientos en áreas de desarrollo de sistemas informáticos y otras tecnologías de información.</w:t>
      </w:r>
    </w:p>
    <w:tbl>
      <w:tblPr>
        <w:tblW w:w="5048" w:type="pct"/>
        <w:jc w:val="center"/>
        <w:tblBorders>
          <w:top w:val="single" w:sz="6" w:space="0" w:color="76CDEE" w:themeColor="accent1" w:themeTint="99"/>
          <w:left w:val="single" w:sz="6" w:space="0" w:color="76CDEE" w:themeColor="accent1" w:themeTint="99"/>
          <w:bottom w:val="single" w:sz="6" w:space="0" w:color="76CDEE" w:themeColor="accent1" w:themeTint="99"/>
          <w:right w:val="single" w:sz="6" w:space="0" w:color="76CDEE" w:themeColor="accent1" w:themeTint="99"/>
          <w:insideH w:val="single" w:sz="6" w:space="0" w:color="76CDEE" w:themeColor="accent1" w:themeTint="99"/>
          <w:insideV w:val="single" w:sz="6" w:space="0" w:color="76CDEE" w:themeColor="accent1" w:themeTint="99"/>
        </w:tblBorders>
        <w:tblCellMar>
          <w:left w:w="0" w:type="dxa"/>
          <w:right w:w="0" w:type="dxa"/>
        </w:tblCellMar>
        <w:tblLook w:val="04A0" w:firstRow="1" w:lastRow="0" w:firstColumn="1" w:lastColumn="0" w:noHBand="0" w:noVBand="1"/>
      </w:tblPr>
      <w:tblGrid>
        <w:gridCol w:w="368"/>
        <w:gridCol w:w="7066"/>
        <w:gridCol w:w="3454"/>
      </w:tblGrid>
      <w:tr w:rsidR="00273236" w:rsidRPr="006E42B3" w:rsidTr="00273236">
        <w:trPr>
          <w:cantSplit/>
          <w:trHeight w:val="1464"/>
          <w:jc w:val="center"/>
        </w:trPr>
        <w:tc>
          <w:tcPr>
            <w:tcW w:w="368" w:type="dxa"/>
            <w:vMerge w:val="restart"/>
            <w:shd w:val="clear" w:color="auto" w:fill="76CDEE" w:themeFill="accent1" w:themeFillTint="99"/>
          </w:tcPr>
          <w:p w:rsidR="00273236" w:rsidRPr="006E42B3" w:rsidRDefault="00273236" w:rsidP="00A03E2C">
            <w:pPr>
              <w:spacing w:after="0" w:line="240" w:lineRule="auto"/>
            </w:pPr>
          </w:p>
        </w:tc>
        <w:tc>
          <w:tcPr>
            <w:tcW w:w="7066" w:type="dxa"/>
            <w:vMerge w:val="restart"/>
            <w:tcBorders>
              <w:top w:val="single" w:sz="4" w:space="0" w:color="1CADE4" w:themeColor="accent1"/>
              <w:right w:val="nil"/>
            </w:tcBorders>
            <w:tcMar>
              <w:top w:w="360" w:type="dxa"/>
              <w:left w:w="360" w:type="dxa"/>
              <w:bottom w:w="360" w:type="dxa"/>
              <w:right w:w="360" w:type="dxa"/>
            </w:tcMar>
          </w:tcPr>
          <w:p w:rsidR="00273236" w:rsidRPr="00BA4E26" w:rsidRDefault="005E4AEF" w:rsidP="00BA4E26">
            <w:pPr>
              <w:pStyle w:val="Seccin"/>
              <w:rPr>
                <w:rStyle w:val="Carcterdefechadesubseccin"/>
                <w:rFonts w:ascii="Arial" w:hAnsi="Arial"/>
                <w:b/>
                <w:color w:val="2683C6" w:themeColor="accent2"/>
                <w:sz w:val="24"/>
              </w:rPr>
            </w:pPr>
            <w:r w:rsidRPr="00406553">
              <w:rPr>
                <w:noProof/>
              </w:rPr>
              <w:drawing>
                <wp:anchor distT="0" distB="0" distL="114300" distR="114300" simplePos="0" relativeHeight="251687936" behindDoc="1" locked="0" layoutInCell="1" allowOverlap="1" wp14:anchorId="0886CC67" wp14:editId="365C5047">
                  <wp:simplePos x="0" y="0"/>
                  <wp:positionH relativeFrom="column">
                    <wp:posOffset>3745865</wp:posOffset>
                  </wp:positionH>
                  <wp:positionV relativeFrom="paragraph">
                    <wp:posOffset>-224790</wp:posOffset>
                  </wp:positionV>
                  <wp:extent cx="3291205" cy="2874010"/>
                  <wp:effectExtent l="0" t="0" r="4445" b="254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tae.png"/>
                          <pic:cNvPicPr/>
                        </pic:nvPicPr>
                        <pic:blipFill>
                          <a:blip r:embed="rId24">
                            <a:extLst>
                              <a:ext uri="{28A0092B-C50C-407E-A947-70E740481C1C}">
                                <a14:useLocalDpi xmlns:a14="http://schemas.microsoft.com/office/drawing/2010/main" val="0"/>
                              </a:ext>
                            </a:extLst>
                          </a:blip>
                          <a:stretch>
                            <a:fillRect/>
                          </a:stretch>
                        </pic:blipFill>
                        <pic:spPr>
                          <a:xfrm>
                            <a:off x="0" y="0"/>
                            <a:ext cx="3291205" cy="2874010"/>
                          </a:xfrm>
                          <a:prstGeom prst="rect">
                            <a:avLst/>
                          </a:prstGeom>
                        </pic:spPr>
                      </pic:pic>
                    </a:graphicData>
                  </a:graphic>
                  <wp14:sizeRelH relativeFrom="margin">
                    <wp14:pctWidth>0</wp14:pctWidth>
                  </wp14:sizeRelH>
                  <wp14:sizeRelV relativeFrom="margin">
                    <wp14:pctHeight>0</wp14:pctHeight>
                  </wp14:sizeRelV>
                </wp:anchor>
              </w:drawing>
            </w:r>
            <w:r w:rsidR="00273236" w:rsidRPr="00BA4E26">
              <w:t>Publicaciones</w:t>
            </w:r>
          </w:p>
          <w:p w:rsidR="00273236" w:rsidRPr="006E42B3" w:rsidRDefault="00273236" w:rsidP="00A03E2C">
            <w:pPr>
              <w:pStyle w:val="Ttulo2"/>
              <w:rPr>
                <w:rStyle w:val="Carcterdefechadesubseccin"/>
              </w:rPr>
            </w:pPr>
            <w:r>
              <w:rPr>
                <w:rStyle w:val="Carcterdefechadesubseccin"/>
                <w:bCs/>
              </w:rPr>
              <w:t xml:space="preserve">El Grano de Mostaza (Ensayo, </w:t>
            </w:r>
            <w:r>
              <w:rPr>
                <w:rStyle w:val="Carcterdefechadesubseccin"/>
              </w:rPr>
              <w:t>2014</w:t>
            </w:r>
            <w:r w:rsidRPr="006E42B3">
              <w:rPr>
                <w:rStyle w:val="Carcterdefechadesubseccin"/>
              </w:rPr>
              <w:t>)</w:t>
            </w:r>
          </w:p>
          <w:p w:rsidR="00273236" w:rsidRPr="006E42B3" w:rsidRDefault="00EF1B84" w:rsidP="00A03E2C">
            <w:pPr>
              <w:pStyle w:val="Subseccin"/>
              <w:spacing w:after="0"/>
              <w:rPr>
                <w:rStyle w:val="Carcterdefechadesubseccin"/>
              </w:rPr>
            </w:pPr>
            <w:sdt>
              <w:sdtPr>
                <w:rPr>
                  <w:rStyle w:val="Carcterdefechadesubseccin"/>
                </w:rPr>
                <w:id w:val="1541478274"/>
                <w:placeholder>
                  <w:docPart w:val="B8F32E5FFBBC45BABE9A0E7B57131337"/>
                </w:placeholder>
              </w:sdtPr>
              <w:sdtEndPr>
                <w:rPr>
                  <w:rStyle w:val="Carcterdefechadesubseccin"/>
                </w:rPr>
              </w:sdtEndPr>
              <w:sdtContent>
                <w:r w:rsidR="00273236" w:rsidRPr="00006E48">
                  <w:rPr>
                    <w:rStyle w:val="Carcterdefechadesubseccin"/>
                    <w:b/>
                  </w:rPr>
                  <w:t>Editorial:</w:t>
                </w:r>
                <w:r w:rsidR="00273236">
                  <w:rPr>
                    <w:rStyle w:val="Carcterdefechadesubseccin"/>
                  </w:rPr>
                  <w:t xml:space="preserve"> </w:t>
                </w:r>
                <w:r w:rsidR="00273236" w:rsidRPr="00006E48">
                  <w:rPr>
                    <w:rStyle w:val="Carcterdefechadesubseccin"/>
                  </w:rPr>
                  <w:t>El Grano de Mostaza Ediciones, S. L.</w:t>
                </w:r>
              </w:sdtContent>
            </w:sdt>
            <w:r w:rsidR="00273236" w:rsidRPr="006E42B3">
              <w:t xml:space="preserve"> </w:t>
            </w:r>
            <w:r w:rsidR="00273236">
              <w:rPr>
                <w:rStyle w:val="Carcterdefechadesubseccin"/>
              </w:rPr>
              <w:t>(</w:t>
            </w:r>
            <w:proofErr w:type="spellStart"/>
            <w:r w:rsidR="00273236">
              <w:rPr>
                <w:rStyle w:val="Carcterdefechadesubseccin"/>
              </w:rPr>
              <w:t>Impressum</w:t>
            </w:r>
            <w:proofErr w:type="spellEnd"/>
            <w:r w:rsidR="00273236">
              <w:rPr>
                <w:rStyle w:val="Carcterdefechadesubseccin"/>
              </w:rPr>
              <w:t xml:space="preserve"> Oct 2016)</w:t>
            </w:r>
          </w:p>
          <w:p w:rsidR="00273236" w:rsidRPr="006E42B3" w:rsidRDefault="00EF1B84" w:rsidP="00A03E2C">
            <w:pPr>
              <w:pStyle w:val="Subseccin"/>
              <w:spacing w:after="0"/>
            </w:pPr>
            <w:sdt>
              <w:sdtPr>
                <w:rPr>
                  <w:rStyle w:val="Carcterdefechadesubseccin"/>
                </w:rPr>
                <w:id w:val="541875822"/>
                <w:placeholder>
                  <w:docPart w:val="D8B1037811504E99BE2B1B409D206083"/>
                </w:placeholder>
              </w:sdtPr>
              <w:sdtEndPr>
                <w:rPr>
                  <w:rStyle w:val="Carcterdefechadesubseccin"/>
                </w:rPr>
              </w:sdtEndPr>
              <w:sdtContent>
                <w:sdt>
                  <w:sdtPr>
                    <w:rPr>
                      <w:rStyle w:val="Carcterdefechadesubseccin"/>
                    </w:rPr>
                    <w:id w:val="-325360677"/>
                    <w:placeholder>
                      <w:docPart w:val="57E174413C6D40B78DA31E33E3D816A4"/>
                    </w:placeholder>
                  </w:sdtPr>
                  <w:sdtEndPr>
                    <w:rPr>
                      <w:rStyle w:val="Carcterdefechadesubseccin"/>
                    </w:rPr>
                  </w:sdtEndPr>
                  <w:sdtContent>
                    <w:r w:rsidR="00273236">
                      <w:rPr>
                        <w:rStyle w:val="Carcterdefechadesubseccin"/>
                        <w:b/>
                      </w:rPr>
                      <w:t>Biblioteca</w:t>
                    </w:r>
                    <w:r w:rsidR="00273236" w:rsidRPr="00006E48">
                      <w:rPr>
                        <w:rStyle w:val="Carcterdefechadesubseccin"/>
                        <w:b/>
                      </w:rPr>
                      <w:t>:</w:t>
                    </w:r>
                    <w:r w:rsidR="00273236">
                      <w:rPr>
                        <w:rStyle w:val="Carcterdefechadesubseccin"/>
                      </w:rPr>
                      <w:t xml:space="preserve"> Biblioteca Pública Central “Dr. Félix Pífano”</w:t>
                    </w:r>
                  </w:sdtContent>
                </w:sdt>
              </w:sdtContent>
            </w:sdt>
            <w:r w:rsidR="00273236" w:rsidRPr="006E42B3">
              <w:t xml:space="preserve"> </w:t>
            </w:r>
            <w:r w:rsidR="00273236" w:rsidRPr="006E42B3">
              <w:rPr>
                <w:rStyle w:val="Carcterdefechadesubseccin"/>
              </w:rPr>
              <w:t>(</w:t>
            </w:r>
            <w:r w:rsidR="00273236">
              <w:rPr>
                <w:rStyle w:val="Carcterdefechadesubseccin"/>
              </w:rPr>
              <w:t>San Felipe</w:t>
            </w:r>
            <w:r w:rsidR="00273236" w:rsidRPr="006E42B3">
              <w:rPr>
                <w:rStyle w:val="Carcterdefechadesubseccin"/>
              </w:rPr>
              <w:t>)</w:t>
            </w:r>
          </w:p>
          <w:p w:rsidR="00273236" w:rsidRPr="00802671" w:rsidRDefault="005E4AEF" w:rsidP="005E4AEF">
            <w:pPr>
              <w:pStyle w:val="Textodesubseccin"/>
              <w:jc w:val="both"/>
              <w:rPr>
                <w:rStyle w:val="Carcterdefechadesubseccin"/>
                <w:rFonts w:ascii="Arial" w:hAnsi="Arial" w:cs="Arial"/>
                <w:b w:val="0"/>
                <w:color w:val="65757D" w:themeColor="background2" w:themeShade="80"/>
              </w:rPr>
            </w:pPr>
            <w:r w:rsidRPr="00406553">
              <w:drawing>
                <wp:anchor distT="0" distB="0" distL="114300" distR="114300" simplePos="0" relativeHeight="251689984" behindDoc="1" locked="0" layoutInCell="1" allowOverlap="1" wp14:anchorId="27BFF3D9" wp14:editId="09FAA06E">
                  <wp:simplePos x="0" y="0"/>
                  <wp:positionH relativeFrom="column">
                    <wp:posOffset>3809365</wp:posOffset>
                  </wp:positionH>
                  <wp:positionV relativeFrom="paragraph">
                    <wp:posOffset>1306195</wp:posOffset>
                  </wp:positionV>
                  <wp:extent cx="3041650" cy="2839085"/>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tae.png"/>
                          <pic:cNvPicPr/>
                        </pic:nvPicPr>
                        <pic:blipFill>
                          <a:blip r:embed="rId25">
                            <a:extLst>
                              <a:ext uri="{28A0092B-C50C-407E-A947-70E740481C1C}">
                                <a14:useLocalDpi xmlns:a14="http://schemas.microsoft.com/office/drawing/2010/main" val="0"/>
                              </a:ext>
                            </a:extLst>
                          </a:blip>
                          <a:stretch>
                            <a:fillRect/>
                          </a:stretch>
                        </pic:blipFill>
                        <pic:spPr>
                          <a:xfrm>
                            <a:off x="0" y="0"/>
                            <a:ext cx="3041650" cy="2839085"/>
                          </a:xfrm>
                          <a:prstGeom prst="rect">
                            <a:avLst/>
                          </a:prstGeom>
                        </pic:spPr>
                      </pic:pic>
                    </a:graphicData>
                  </a:graphic>
                  <wp14:sizeRelH relativeFrom="margin">
                    <wp14:pctWidth>0</wp14:pctWidth>
                  </wp14:sizeRelH>
                  <wp14:sizeRelV relativeFrom="margin">
                    <wp14:pctHeight>0</wp14:pctHeight>
                  </wp14:sizeRelV>
                </wp:anchor>
              </w:drawing>
            </w:r>
            <w:r w:rsidR="00273236" w:rsidRPr="00406553">
              <w:t>Desde lo más íntimo de mi ser y desde lo más profundo de mi relación con Dios, nace este libro, he decidido compartirlo, porque sé que será de bendición para aquellos que deseen desarrollar su fe hasta alcanzar milagros extraordinarios en su vida. En el trascurso de nuestra vida Dios está obrando de forma continua y si así lo entendemos nos mantenemos en el proceso de cultivar nuestra fe, avanzando confiados de que de cualquier manera el resultado será favorable porque es Dios quien santifica todo lo que sembramos, y de que es el único que tiene el poder para hacerles germinar.</w:t>
            </w:r>
          </w:p>
          <w:p w:rsidR="00273236" w:rsidRPr="00474D9A" w:rsidRDefault="00273236" w:rsidP="00A03E2C">
            <w:pPr>
              <w:pStyle w:val="Ttulo2"/>
              <w:rPr>
                <w:rStyle w:val="Carcterdefechadesubseccin"/>
                <w:b w:val="0"/>
              </w:rPr>
            </w:pPr>
            <w:r>
              <w:rPr>
                <w:rStyle w:val="Carcterdefechadesubseccin"/>
                <w:bCs/>
              </w:rPr>
              <w:t xml:space="preserve">Mientras Espero (Ensayo, </w:t>
            </w:r>
            <w:r>
              <w:rPr>
                <w:rStyle w:val="Carcterdefechadesubseccin"/>
              </w:rPr>
              <w:t>2015</w:t>
            </w:r>
            <w:r w:rsidRPr="006E42B3">
              <w:rPr>
                <w:rStyle w:val="Carcterdefechadesubseccin"/>
              </w:rPr>
              <w:t>)</w:t>
            </w:r>
          </w:p>
          <w:p w:rsidR="00273236" w:rsidRDefault="00EF1B84" w:rsidP="00A03E2C">
            <w:pPr>
              <w:pStyle w:val="Subseccin"/>
              <w:spacing w:after="0"/>
              <w:rPr>
                <w:rStyle w:val="Carcterdefechadesubseccin"/>
              </w:rPr>
            </w:pPr>
            <w:sdt>
              <w:sdtPr>
                <w:rPr>
                  <w:rStyle w:val="Carcterdefechadesubseccin"/>
                </w:rPr>
                <w:id w:val="281161963"/>
                <w:placeholder>
                  <w:docPart w:val="31F8FC306BC84568B84ACF22468DC004"/>
                </w:placeholder>
              </w:sdtPr>
              <w:sdtEndPr>
                <w:rPr>
                  <w:rStyle w:val="Carcterdefechadesubseccin"/>
                </w:rPr>
              </w:sdtEndPr>
              <w:sdtContent>
                <w:sdt>
                  <w:sdtPr>
                    <w:rPr>
                      <w:rStyle w:val="Carcterdefechadesubseccin"/>
                    </w:rPr>
                    <w:id w:val="-196849964"/>
                    <w:placeholder>
                      <w:docPart w:val="498CD0BAEBC9413BA450BF6134B945AA"/>
                    </w:placeholder>
                  </w:sdtPr>
                  <w:sdtEndPr>
                    <w:rPr>
                      <w:rStyle w:val="Carcterdefechadesubseccin"/>
                    </w:rPr>
                  </w:sdtEndPr>
                  <w:sdtContent>
                    <w:r w:rsidR="00273236" w:rsidRPr="00006E48">
                      <w:rPr>
                        <w:rStyle w:val="Carcterdefechadesubseccin"/>
                        <w:b/>
                      </w:rPr>
                      <w:t>Editorial:</w:t>
                    </w:r>
                    <w:r w:rsidR="00273236">
                      <w:rPr>
                        <w:rStyle w:val="Carcterdefechadesubseccin"/>
                      </w:rPr>
                      <w:t xml:space="preserve"> </w:t>
                    </w:r>
                    <w:r w:rsidR="00273236" w:rsidRPr="00006E48">
                      <w:rPr>
                        <w:rStyle w:val="Carcterdefechadesubseccin"/>
                      </w:rPr>
                      <w:t>El Grano de Mostaza Ediciones, S. L.</w:t>
                    </w:r>
                  </w:sdtContent>
                </w:sdt>
              </w:sdtContent>
            </w:sdt>
            <w:r w:rsidR="00273236" w:rsidRPr="006E42B3">
              <w:rPr>
                <w:rStyle w:val="Carcterdefechadesubseccin"/>
              </w:rPr>
              <w:t xml:space="preserve"> </w:t>
            </w:r>
            <w:r w:rsidR="00273236">
              <w:rPr>
                <w:rStyle w:val="Carcterdefechadesubseccin"/>
              </w:rPr>
              <w:t>(</w:t>
            </w:r>
            <w:proofErr w:type="spellStart"/>
            <w:r w:rsidR="00273236">
              <w:rPr>
                <w:rStyle w:val="Carcterdefechadesubseccin"/>
              </w:rPr>
              <w:t>Impressum</w:t>
            </w:r>
            <w:proofErr w:type="spellEnd"/>
            <w:r w:rsidR="00273236">
              <w:rPr>
                <w:rStyle w:val="Carcterdefechadesubseccin"/>
              </w:rPr>
              <w:t xml:space="preserve"> Feb 2017)</w:t>
            </w:r>
          </w:p>
          <w:p w:rsidR="00273236" w:rsidRPr="00EA34C4" w:rsidRDefault="00EF1B84" w:rsidP="00A03E2C">
            <w:pPr>
              <w:pStyle w:val="Subseccin"/>
              <w:spacing w:after="0"/>
              <w:rPr>
                <w:b w:val="0"/>
                <w:sz w:val="20"/>
              </w:rPr>
            </w:pPr>
            <w:sdt>
              <w:sdtPr>
                <w:rPr>
                  <w:rStyle w:val="Carcterdefechadesubseccin"/>
                </w:rPr>
                <w:id w:val="1671522028"/>
                <w:placeholder>
                  <w:docPart w:val="6F0A3726D6FA44D682E151BCA09FB25A"/>
                </w:placeholder>
              </w:sdtPr>
              <w:sdtEndPr>
                <w:rPr>
                  <w:rStyle w:val="Carcterdefechadesubseccin"/>
                </w:rPr>
              </w:sdtEndPr>
              <w:sdtContent>
                <w:sdt>
                  <w:sdtPr>
                    <w:rPr>
                      <w:rStyle w:val="Carcterdefechadesubseccin"/>
                    </w:rPr>
                    <w:id w:val="-1197458226"/>
                    <w:placeholder>
                      <w:docPart w:val="64D64368CC96436E874016DFDC75822A"/>
                    </w:placeholder>
                  </w:sdtPr>
                  <w:sdtEndPr>
                    <w:rPr>
                      <w:rStyle w:val="Carcterdefechadesubseccin"/>
                    </w:rPr>
                  </w:sdtEndPr>
                  <w:sdtContent>
                    <w:r w:rsidR="00273236">
                      <w:rPr>
                        <w:rStyle w:val="Carcterdefechadesubseccin"/>
                        <w:b/>
                      </w:rPr>
                      <w:t>Biblioteca</w:t>
                    </w:r>
                    <w:r w:rsidR="00273236" w:rsidRPr="00006E48">
                      <w:rPr>
                        <w:rStyle w:val="Carcterdefechadesubseccin"/>
                        <w:b/>
                      </w:rPr>
                      <w:t>:</w:t>
                    </w:r>
                    <w:r w:rsidR="00273236">
                      <w:rPr>
                        <w:rStyle w:val="Carcterdefechadesubseccin"/>
                      </w:rPr>
                      <w:t xml:space="preserve"> Biblioteca Pública Central “Dr. Enrique Tejera”(Valencia)</w:t>
                    </w:r>
                  </w:sdtContent>
                </w:sdt>
              </w:sdtContent>
            </w:sdt>
          </w:p>
          <w:p w:rsidR="00273236" w:rsidRPr="00802671" w:rsidRDefault="00273236" w:rsidP="005E4AEF">
            <w:pPr>
              <w:pStyle w:val="Textodesubseccin"/>
              <w:jc w:val="both"/>
              <w:rPr>
                <w:rStyle w:val="Carcterdefechadesubseccin"/>
                <w:rFonts w:ascii="Arial" w:hAnsi="Arial" w:cs="Arial"/>
                <w:b w:val="0"/>
                <w:color w:val="65757D" w:themeColor="background2" w:themeShade="80"/>
              </w:rPr>
            </w:pPr>
            <w:r w:rsidRPr="00406553">
              <w:drawing>
                <wp:anchor distT="0" distB="0" distL="114300" distR="114300" simplePos="0" relativeHeight="251669503" behindDoc="1" locked="0" layoutInCell="1" allowOverlap="1" wp14:anchorId="00E47C30" wp14:editId="587CDBC8">
                  <wp:simplePos x="0" y="0"/>
                  <wp:positionH relativeFrom="column">
                    <wp:posOffset>3689350</wp:posOffset>
                  </wp:positionH>
                  <wp:positionV relativeFrom="paragraph">
                    <wp:posOffset>1411605</wp:posOffset>
                  </wp:positionV>
                  <wp:extent cx="3070860" cy="2916387"/>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tae.png"/>
                          <pic:cNvPicPr/>
                        </pic:nvPicPr>
                        <pic:blipFill>
                          <a:blip r:embed="rId26">
                            <a:extLst>
                              <a:ext uri="{28A0092B-C50C-407E-A947-70E740481C1C}">
                                <a14:useLocalDpi xmlns:a14="http://schemas.microsoft.com/office/drawing/2010/main" val="0"/>
                              </a:ext>
                            </a:extLst>
                          </a:blip>
                          <a:stretch>
                            <a:fillRect/>
                          </a:stretch>
                        </pic:blipFill>
                        <pic:spPr>
                          <a:xfrm>
                            <a:off x="0" y="0"/>
                            <a:ext cx="3070860" cy="2916387"/>
                          </a:xfrm>
                          <a:prstGeom prst="rect">
                            <a:avLst/>
                          </a:prstGeom>
                        </pic:spPr>
                      </pic:pic>
                    </a:graphicData>
                  </a:graphic>
                  <wp14:sizeRelH relativeFrom="margin">
                    <wp14:pctWidth>0</wp14:pctWidth>
                  </wp14:sizeRelH>
                  <wp14:sizeRelV relativeFrom="margin">
                    <wp14:pctHeight>0</wp14:pctHeight>
                  </wp14:sizeRelV>
                </wp:anchor>
              </w:drawing>
            </w:r>
            <w:r w:rsidRPr="00406553">
              <w:t>Hay momentos en la vida en los que se presentan problemas que se nos escapan de las manos; E</w:t>
            </w:r>
            <w:r>
              <w:t>ste l</w:t>
            </w:r>
            <w:r w:rsidRPr="00406553">
              <w:t>ibro plantea una actitud diferente frente a los problemas, cuando ya no podemos hacer nada para resolverlos es el momento oportuno para creer a Dios con una actitud positiva enfocados en lo que si podemos hacer, creyendo que Dios se hará cargo de aquello que no podemos, sin limitarnos a esperar resultados, sembrando cada día nuevos proyectos y trabajando en ellos de forma constante, testificando con nuestras acciones la firmeza de nuestras convicciones.</w:t>
            </w:r>
          </w:p>
          <w:p w:rsidR="00273236" w:rsidRPr="00857F13" w:rsidRDefault="00273236" w:rsidP="00A03E2C">
            <w:pPr>
              <w:pStyle w:val="Ttulo2"/>
              <w:rPr>
                <w:rStyle w:val="Carcterdefechadesubseccin"/>
              </w:rPr>
            </w:pPr>
            <w:r w:rsidRPr="00857F13">
              <w:rPr>
                <w:rStyle w:val="Carcterdefechadesubseccin"/>
                <w:bCs/>
              </w:rPr>
              <w:t>Al Abrigo del Altísimo</w:t>
            </w:r>
            <w:r>
              <w:rPr>
                <w:rStyle w:val="Carcterdefechadesubseccin"/>
                <w:bCs/>
              </w:rPr>
              <w:t xml:space="preserve"> (Ensayo, </w:t>
            </w:r>
            <w:r w:rsidRPr="00857F13">
              <w:rPr>
                <w:rStyle w:val="Carcterdefechadesubseccin"/>
              </w:rPr>
              <w:t>2016)</w:t>
            </w:r>
          </w:p>
          <w:p w:rsidR="00273236" w:rsidRPr="00006E48" w:rsidRDefault="00EF1B84" w:rsidP="00A03E2C">
            <w:pPr>
              <w:pStyle w:val="Subseccin"/>
              <w:spacing w:after="0"/>
              <w:rPr>
                <w:rStyle w:val="Carcterdefechadesubseccin"/>
                <w:b/>
                <w:sz w:val="18"/>
              </w:rPr>
            </w:pPr>
            <w:sdt>
              <w:sdtPr>
                <w:rPr>
                  <w:rStyle w:val="Carcterdefechadesubseccin"/>
                </w:rPr>
                <w:id w:val="60303424"/>
                <w:placeholder>
                  <w:docPart w:val="EB6605CABCAC49E696F4B00BAFDEFA99"/>
                </w:placeholder>
              </w:sdtPr>
              <w:sdtEndPr>
                <w:rPr>
                  <w:rStyle w:val="Carcterdefechadesubseccin"/>
                </w:rPr>
              </w:sdtEndPr>
              <w:sdtContent>
                <w:r w:rsidR="00273236" w:rsidRPr="00006E48">
                  <w:rPr>
                    <w:rStyle w:val="Carcterdefechadesubseccin"/>
                    <w:b/>
                  </w:rPr>
                  <w:t>Editorial:</w:t>
                </w:r>
                <w:r w:rsidR="00273236">
                  <w:rPr>
                    <w:rStyle w:val="Carcterdefechadesubseccin"/>
                  </w:rPr>
                  <w:t xml:space="preserve"> El Grano de Mostaza Ediciones, S. L.</w:t>
                </w:r>
              </w:sdtContent>
            </w:sdt>
            <w:r w:rsidR="00273236" w:rsidRPr="006E42B3">
              <w:t xml:space="preserve"> </w:t>
            </w:r>
            <w:r w:rsidR="00273236">
              <w:rPr>
                <w:rStyle w:val="Carcterdefechadesubseccin"/>
              </w:rPr>
              <w:t>(</w:t>
            </w:r>
            <w:proofErr w:type="spellStart"/>
            <w:r w:rsidR="00273236">
              <w:rPr>
                <w:rStyle w:val="Carcterdefechadesubseccin"/>
              </w:rPr>
              <w:t>Impressum</w:t>
            </w:r>
            <w:proofErr w:type="spellEnd"/>
            <w:r w:rsidR="00273236">
              <w:rPr>
                <w:rStyle w:val="Carcterdefechadesubseccin"/>
              </w:rPr>
              <w:t xml:space="preserve"> Jun 2017)</w:t>
            </w:r>
          </w:p>
          <w:p w:rsidR="00273236" w:rsidRDefault="00EF1B84" w:rsidP="00A03E2C">
            <w:pPr>
              <w:pStyle w:val="Subseccin"/>
              <w:spacing w:after="0"/>
            </w:pPr>
            <w:sdt>
              <w:sdtPr>
                <w:rPr>
                  <w:rStyle w:val="Carcterdefechadesubseccin"/>
                </w:rPr>
                <w:id w:val="1624119475"/>
                <w:placeholder>
                  <w:docPart w:val="FCD77D9A16E44480AA650C77F903B5C1"/>
                </w:placeholder>
              </w:sdtPr>
              <w:sdtEndPr>
                <w:rPr>
                  <w:rStyle w:val="Carcterdefechadesubseccin"/>
                </w:rPr>
              </w:sdtEndPr>
              <w:sdtContent>
                <w:r w:rsidR="00273236">
                  <w:rPr>
                    <w:rStyle w:val="Carcterdefechadesubseccin"/>
                    <w:b/>
                  </w:rPr>
                  <w:t>Biblioteca</w:t>
                </w:r>
                <w:r w:rsidR="00273236" w:rsidRPr="00006E48">
                  <w:rPr>
                    <w:rStyle w:val="Carcterdefechadesubseccin"/>
                    <w:b/>
                  </w:rPr>
                  <w:t>:</w:t>
                </w:r>
                <w:r w:rsidR="00273236">
                  <w:rPr>
                    <w:rStyle w:val="Carcterdefechadesubseccin"/>
                  </w:rPr>
                  <w:t xml:space="preserve"> Biblioteca Pública Central “Pio Tamayo”</w:t>
                </w:r>
              </w:sdtContent>
            </w:sdt>
            <w:r w:rsidR="00273236" w:rsidRPr="006E42B3">
              <w:rPr>
                <w:rStyle w:val="Carcterdefechadesubseccin"/>
              </w:rPr>
              <w:t>(</w:t>
            </w:r>
            <w:r w:rsidR="00273236">
              <w:rPr>
                <w:rStyle w:val="Carcterdefechadesubseccin"/>
              </w:rPr>
              <w:t>Barquisimeto</w:t>
            </w:r>
            <w:r w:rsidR="00273236" w:rsidRPr="006E42B3">
              <w:rPr>
                <w:rStyle w:val="Carcterdefechadesubseccin"/>
              </w:rPr>
              <w:t>)</w:t>
            </w:r>
          </w:p>
          <w:p w:rsidR="00273236" w:rsidRDefault="00273236" w:rsidP="009A29BB">
            <w:pPr>
              <w:pStyle w:val="Textodesubseccin"/>
            </w:pPr>
            <w:r w:rsidRPr="00406553">
              <w:t>El Creador da el crecimiento de nuestros proyectos, y nos ha hecho un canal de bendición para aquellos que nos rodean, este libro plantea el desarrollo del liderazgo, el alcance y la influencia orientados al servicio, entendiendo que nada nos pertenece, sino que somos administradores de los recursos y capacidades que Dios nos ha otorgado, para inspirar a otros a alcanzar el éxito y el crecimiento que necesitan para que puedan continuar el ciclo de transcendencia para el cual fuimos formados.</w:t>
            </w:r>
          </w:p>
          <w:p w:rsidR="005E4AEF" w:rsidRDefault="005E4AEF" w:rsidP="009A29BB">
            <w:pPr>
              <w:pStyle w:val="Textodesubseccin"/>
            </w:pPr>
          </w:p>
          <w:p w:rsidR="005E4AEF" w:rsidRPr="00802671" w:rsidRDefault="005E4AEF" w:rsidP="009A29BB">
            <w:pPr>
              <w:pStyle w:val="Textodesubseccin"/>
              <w:rPr>
                <w:rStyle w:val="Carcterdefechadesubseccin"/>
                <w:rFonts w:ascii="Arial" w:hAnsi="Arial" w:cs="Arial"/>
                <w:b w:val="0"/>
                <w:color w:val="65757D" w:themeColor="background2" w:themeShade="80"/>
              </w:rPr>
            </w:pPr>
          </w:p>
        </w:tc>
        <w:tc>
          <w:tcPr>
            <w:tcW w:w="3454" w:type="dxa"/>
            <w:tcBorders>
              <w:top w:val="single" w:sz="4" w:space="0" w:color="1CADE4" w:themeColor="accent1"/>
              <w:left w:val="nil"/>
              <w:bottom w:val="nil"/>
            </w:tcBorders>
          </w:tcPr>
          <w:p w:rsidR="00273236" w:rsidRDefault="00273236" w:rsidP="00A03E2C">
            <w:pPr>
              <w:spacing w:after="200"/>
              <w:rPr>
                <w:rStyle w:val="Carcterdefechadesubseccin"/>
                <w:rFonts w:ascii="Arial" w:hAnsi="Arial" w:cs="Arial"/>
                <w:b w:val="0"/>
                <w:color w:val="65757D" w:themeColor="background2" w:themeShade="80"/>
              </w:rPr>
            </w:pPr>
          </w:p>
          <w:p w:rsidR="00273236" w:rsidRPr="00802671" w:rsidRDefault="00273236" w:rsidP="00A03E2C">
            <w:pPr>
              <w:spacing w:after="200"/>
              <w:rPr>
                <w:rStyle w:val="Carcterdefechadesubseccin"/>
                <w:rFonts w:ascii="Arial" w:hAnsi="Arial" w:cs="Arial"/>
                <w:b w:val="0"/>
                <w:color w:val="65757D" w:themeColor="background2" w:themeShade="80"/>
              </w:rPr>
            </w:pPr>
          </w:p>
        </w:tc>
      </w:tr>
      <w:tr w:rsidR="00273236" w:rsidRPr="006E42B3" w:rsidTr="00273236">
        <w:trPr>
          <w:cantSplit/>
          <w:trHeight w:val="20"/>
          <w:jc w:val="center"/>
        </w:trPr>
        <w:tc>
          <w:tcPr>
            <w:tcW w:w="368" w:type="dxa"/>
            <w:vMerge/>
            <w:shd w:val="clear" w:color="auto" w:fill="76CDEE" w:themeFill="accent1" w:themeFillTint="99"/>
          </w:tcPr>
          <w:p w:rsidR="00273236" w:rsidRPr="00406553" w:rsidRDefault="00273236" w:rsidP="00A03E2C">
            <w:pPr>
              <w:spacing w:after="0" w:line="240" w:lineRule="auto"/>
            </w:pPr>
          </w:p>
        </w:tc>
        <w:tc>
          <w:tcPr>
            <w:tcW w:w="7066" w:type="dxa"/>
            <w:vMerge/>
            <w:tcBorders>
              <w:right w:val="nil"/>
            </w:tcBorders>
            <w:tcMar>
              <w:top w:w="360" w:type="dxa"/>
              <w:left w:w="360" w:type="dxa"/>
              <w:bottom w:w="360" w:type="dxa"/>
              <w:right w:w="360" w:type="dxa"/>
            </w:tcMar>
          </w:tcPr>
          <w:p w:rsidR="00273236" w:rsidRDefault="00273236" w:rsidP="009A29BB">
            <w:pPr>
              <w:pStyle w:val="Textodesubseccin"/>
            </w:pPr>
          </w:p>
        </w:tc>
        <w:tc>
          <w:tcPr>
            <w:tcW w:w="3454" w:type="dxa"/>
            <w:tcBorders>
              <w:top w:val="nil"/>
              <w:left w:val="nil"/>
              <w:bottom w:val="nil"/>
            </w:tcBorders>
          </w:tcPr>
          <w:p w:rsidR="00273236" w:rsidRDefault="00273236" w:rsidP="00BA4E26">
            <w:pPr>
              <w:spacing w:after="200"/>
            </w:pPr>
          </w:p>
        </w:tc>
      </w:tr>
      <w:tr w:rsidR="00273236" w:rsidRPr="006E42B3" w:rsidTr="00273236">
        <w:trPr>
          <w:cantSplit/>
          <w:trHeight w:val="20"/>
          <w:jc w:val="center"/>
        </w:trPr>
        <w:tc>
          <w:tcPr>
            <w:tcW w:w="368" w:type="dxa"/>
            <w:vMerge/>
            <w:shd w:val="clear" w:color="auto" w:fill="76CDEE" w:themeFill="accent1" w:themeFillTint="99"/>
          </w:tcPr>
          <w:p w:rsidR="00273236" w:rsidRPr="00406553" w:rsidRDefault="00273236" w:rsidP="00A03E2C">
            <w:pPr>
              <w:spacing w:after="0" w:line="240" w:lineRule="auto"/>
            </w:pPr>
          </w:p>
        </w:tc>
        <w:tc>
          <w:tcPr>
            <w:tcW w:w="7066" w:type="dxa"/>
            <w:vMerge/>
            <w:tcBorders>
              <w:right w:val="nil"/>
            </w:tcBorders>
            <w:tcMar>
              <w:top w:w="360" w:type="dxa"/>
              <w:left w:w="360" w:type="dxa"/>
              <w:bottom w:w="360" w:type="dxa"/>
              <w:right w:w="360" w:type="dxa"/>
            </w:tcMar>
          </w:tcPr>
          <w:p w:rsidR="00273236" w:rsidRPr="00857F13" w:rsidRDefault="00273236" w:rsidP="009A29BB">
            <w:pPr>
              <w:pStyle w:val="Textodesubseccin"/>
            </w:pPr>
          </w:p>
        </w:tc>
        <w:tc>
          <w:tcPr>
            <w:tcW w:w="3454" w:type="dxa"/>
            <w:tcBorders>
              <w:top w:val="nil"/>
              <w:left w:val="nil"/>
            </w:tcBorders>
          </w:tcPr>
          <w:p w:rsidR="005E4AEF" w:rsidRDefault="005E4AEF" w:rsidP="00A03E2C">
            <w:pPr>
              <w:pStyle w:val="Seccin"/>
            </w:pPr>
          </w:p>
          <w:p w:rsidR="005E4AEF" w:rsidRPr="005E4AEF" w:rsidRDefault="005E4AEF" w:rsidP="005E4AEF"/>
          <w:p w:rsidR="00273236" w:rsidRPr="005E4AEF" w:rsidRDefault="00273236" w:rsidP="005E4AEF">
            <w:pPr>
              <w:jc w:val="center"/>
            </w:pPr>
          </w:p>
        </w:tc>
      </w:tr>
    </w:tbl>
    <w:p w:rsidR="00883379" w:rsidRDefault="00883379" w:rsidP="005F097F">
      <w:pPr>
        <w:spacing w:after="0" w:line="240" w:lineRule="auto"/>
        <w:rPr>
          <w:rFonts w:cs="Arial"/>
        </w:rPr>
      </w:pPr>
    </w:p>
    <w:sectPr w:rsidR="00883379" w:rsidSect="00195660">
      <w:headerReference w:type="even" r:id="rId27"/>
      <w:headerReference w:type="default" r:id="rId28"/>
      <w:footerReference w:type="even" r:id="rId29"/>
      <w:footerReference w:type="default" r:id="rId30"/>
      <w:pgSz w:w="12240" w:h="15840" w:code="119"/>
      <w:pgMar w:top="720" w:right="720" w:bottom="720" w:left="720" w:header="709" w:footer="709"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1B84" w:rsidRDefault="00EF1B84">
      <w:pPr>
        <w:spacing w:after="0" w:line="240" w:lineRule="auto"/>
      </w:pPr>
      <w:r>
        <w:separator/>
      </w:r>
    </w:p>
    <w:p w:rsidR="00EF1B84" w:rsidRDefault="00EF1B84"/>
    <w:p w:rsidR="00EF1B84" w:rsidRDefault="00EF1B84"/>
  </w:endnote>
  <w:endnote w:type="continuationSeparator" w:id="0">
    <w:p w:rsidR="00EF1B84" w:rsidRDefault="00EF1B84">
      <w:pPr>
        <w:spacing w:after="0" w:line="240" w:lineRule="auto"/>
      </w:pPr>
      <w:r>
        <w:continuationSeparator/>
      </w:r>
    </w:p>
    <w:p w:rsidR="00EF1B84" w:rsidRDefault="00EF1B84"/>
    <w:p w:rsidR="00EF1B84" w:rsidRDefault="00EF1B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A20" w:rsidRDefault="00C62A20" w:rsidP="00810748">
    <w:pPr>
      <w:pStyle w:val="Piedepginaizquierdo"/>
    </w:pPr>
    <w:r>
      <w:rPr>
        <w:color w:val="8BC1E8" w:themeColor="accent2" w:themeTint="80"/>
      </w:rPr>
      <w:sym w:font="Wingdings 3" w:char="F07D"/>
    </w:r>
    <w:r>
      <w:rPr>
        <w:lang w:val="es-ES"/>
      </w:rPr>
      <w:t xml:space="preserve"> Página </w:t>
    </w:r>
    <w:r>
      <w:fldChar w:fldCharType="begin"/>
    </w:r>
    <w:r>
      <w:instrText>PAGE  \* Arabic  \* MERGEFORMAT</w:instrText>
    </w:r>
    <w:r>
      <w:fldChar w:fldCharType="separate"/>
    </w:r>
    <w:r w:rsidR="00214D6F" w:rsidRPr="00214D6F">
      <w:rPr>
        <w:noProof/>
        <w:lang w:val="es-ES"/>
      </w:rPr>
      <w:t>4</w:t>
    </w:r>
    <w:r>
      <w:fldChar w:fldCharType="end"/>
    </w:r>
    <w:r>
      <w:rPr>
        <w:lang w:val="es-ES"/>
      </w:rPr>
      <w:t xml:space="preserve"> | </w:t>
    </w:r>
    <w:sdt>
      <w:sdtPr>
        <w:id w:val="121446346"/>
        <w:placeholder>
          <w:docPart w:val="4E0A82CE38144B71978240942715554C"/>
        </w:placeholder>
        <w:text/>
      </w:sdtPr>
      <w:sdtEndPr/>
      <w:sdtContent>
        <w:r w:rsidR="00214D6F">
          <w:t>(0412) 830</w:t>
        </w:r>
        <w:r>
          <w:t>-</w:t>
        </w:r>
        <w:r w:rsidR="00214D6F">
          <w:t>5601</w:t>
        </w:r>
      </w:sdtContent>
    </w:sdt>
  </w:p>
  <w:p w:rsidR="00465491" w:rsidRDefault="0046549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A20" w:rsidRDefault="00C62A20" w:rsidP="00810748">
    <w:pPr>
      <w:pStyle w:val="Piedepginaderecho"/>
    </w:pPr>
    <w:r>
      <w:rPr>
        <w:color w:val="8BC1E8" w:themeColor="accent2" w:themeTint="80"/>
      </w:rPr>
      <w:sym w:font="Wingdings 3" w:char="F07D"/>
    </w:r>
    <w:r>
      <w:rPr>
        <w:lang w:val="es-ES"/>
      </w:rPr>
      <w:t xml:space="preserve"> Página </w:t>
    </w:r>
    <w:r>
      <w:fldChar w:fldCharType="begin"/>
    </w:r>
    <w:r>
      <w:instrText>PAGE  \* Arabic  \* MERGEFORMAT</w:instrText>
    </w:r>
    <w:r>
      <w:fldChar w:fldCharType="separate"/>
    </w:r>
    <w:r w:rsidR="00214D6F" w:rsidRPr="00214D6F">
      <w:rPr>
        <w:noProof/>
        <w:lang w:val="es-ES"/>
      </w:rPr>
      <w:t>3</w:t>
    </w:r>
    <w:r>
      <w:fldChar w:fldCharType="end"/>
    </w:r>
    <w:r>
      <w:rPr>
        <w:lang w:val="es-ES"/>
      </w:rPr>
      <w:t xml:space="preserve"> | </w:t>
    </w:r>
    <w:r w:rsidRPr="00403185">
      <w:t>despacho@neftaliyagua.com.ve</w:t>
    </w:r>
    <w:r>
      <w:t xml:space="preserve"> - http://neftaliyagua.com.ve</w:t>
    </w:r>
  </w:p>
  <w:p w:rsidR="00465491" w:rsidRDefault="0046549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1B84" w:rsidRDefault="00EF1B84">
      <w:pPr>
        <w:spacing w:after="0" w:line="240" w:lineRule="auto"/>
      </w:pPr>
      <w:r>
        <w:separator/>
      </w:r>
    </w:p>
    <w:p w:rsidR="00EF1B84" w:rsidRDefault="00EF1B84"/>
    <w:p w:rsidR="00EF1B84" w:rsidRDefault="00EF1B84"/>
  </w:footnote>
  <w:footnote w:type="continuationSeparator" w:id="0">
    <w:p w:rsidR="00EF1B84" w:rsidRDefault="00EF1B84">
      <w:pPr>
        <w:spacing w:after="0" w:line="240" w:lineRule="auto"/>
      </w:pPr>
      <w:r>
        <w:continuationSeparator/>
      </w:r>
    </w:p>
    <w:p w:rsidR="00EF1B84" w:rsidRDefault="00EF1B84"/>
    <w:p w:rsidR="00EF1B84" w:rsidRDefault="00EF1B8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491" w:rsidRDefault="00C62A20" w:rsidP="00BA4E26">
    <w:pPr>
      <w:pStyle w:val="Encabezadoizquierdo"/>
      <w:jc w:val="right"/>
    </w:pPr>
    <w:r>
      <w:rPr>
        <w:color w:val="8BC1E8" w:themeColor="accent2" w:themeTint="80"/>
      </w:rPr>
      <w:sym w:font="Wingdings 3" w:char="F07D"/>
    </w:r>
    <w:sdt>
      <w:sdtPr>
        <w:id w:val="176770587"/>
        <w:placeholder>
          <w:docPart w:val="FB2568795B2249CDB73983B2790852CC"/>
        </w:placeholder>
        <w:dataBinding w:prefixMappings="xmlns:ns0='http://schemas.openxmlformats.org/package/2006/metadata/core-properties' xmlns:ns1='http://purl.org/dc/elements/1.1/'" w:xpath="/ns0:coreProperties[1]/ns1:creator[1]" w:storeItemID="{6C3C8BC8-F283-45AE-878A-BAB7291924A1}"/>
        <w:text/>
      </w:sdtPr>
      <w:sdtEndPr/>
      <w:sdtContent>
        <w:r w:rsidR="00F63356">
          <w:t>NeftaliYagua</w:t>
        </w:r>
      </w:sdtContent>
    </w:sdt>
    <w:r>
      <w:t xml:space="preserve"> – Ingeniero de </w:t>
    </w:r>
    <w:r w:rsidR="001D1255">
      <w:t>software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5491" w:rsidRDefault="00C62A20" w:rsidP="00BA4E26">
    <w:pPr>
      <w:pStyle w:val="Encabezadoderecho"/>
      <w:jc w:val="left"/>
    </w:pPr>
    <w:r>
      <w:rPr>
        <w:color w:val="8BC1E8" w:themeColor="accent2" w:themeTint="80"/>
      </w:rPr>
      <w:sym w:font="Wingdings 3" w:char="F07D"/>
    </w:r>
    <w:r>
      <w:rPr>
        <w:lang w:val="es-ES"/>
      </w:rPr>
      <w:t xml:space="preserve"> </w:t>
    </w:r>
    <w:sdt>
      <w:sdtPr>
        <w:id w:val="176939009"/>
        <w:placeholder>
          <w:docPart w:val="FB2568795B2249CDB73983B2790852CC"/>
        </w:placeholder>
        <w:dataBinding w:prefixMappings="xmlns:ns0='http://schemas.openxmlformats.org/package/2006/metadata/core-properties' xmlns:ns1='http://purl.org/dc/elements/1.1/'" w:xpath="/ns0:coreProperties[1]/ns1:creator[1]" w:storeItemID="{6C3C8BC8-F283-45AE-878A-BAB7291924A1}"/>
        <w:text/>
      </w:sdtPr>
      <w:sdtEndPr/>
      <w:sdtContent>
        <w:r w:rsidR="00F63356">
          <w:t>NeftaliYagua</w:t>
        </w:r>
      </w:sdtContent>
    </w:sdt>
    <w:r>
      <w:t xml:space="preserve"> – Ingeniero de </w:t>
    </w:r>
    <w:r w:rsidR="00A91FF7">
      <w:t>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DE2132C"/>
    <w:lvl w:ilvl="0">
      <w:start w:val="1"/>
      <w:numFmt w:val="decimal"/>
      <w:lvlText w:val="%1."/>
      <w:lvlJc w:val="left"/>
      <w:pPr>
        <w:tabs>
          <w:tab w:val="num" w:pos="1800"/>
        </w:tabs>
        <w:ind w:left="1800" w:hanging="360"/>
      </w:pPr>
    </w:lvl>
  </w:abstractNum>
  <w:abstractNum w:abstractNumId="1">
    <w:nsid w:val="FFFFFF7D"/>
    <w:multiLevelType w:val="singleLevel"/>
    <w:tmpl w:val="5FB8AC54"/>
    <w:lvl w:ilvl="0">
      <w:start w:val="1"/>
      <w:numFmt w:val="decimal"/>
      <w:lvlText w:val="%1."/>
      <w:lvlJc w:val="left"/>
      <w:pPr>
        <w:tabs>
          <w:tab w:val="num" w:pos="1440"/>
        </w:tabs>
        <w:ind w:left="1440" w:hanging="360"/>
      </w:pPr>
    </w:lvl>
  </w:abstractNum>
  <w:abstractNum w:abstractNumId="2">
    <w:nsid w:val="FFFFFF7E"/>
    <w:multiLevelType w:val="singleLevel"/>
    <w:tmpl w:val="B69C04EA"/>
    <w:lvl w:ilvl="0">
      <w:start w:val="1"/>
      <w:numFmt w:val="decimal"/>
      <w:lvlText w:val="%1."/>
      <w:lvlJc w:val="left"/>
      <w:pPr>
        <w:tabs>
          <w:tab w:val="num" w:pos="1080"/>
        </w:tabs>
        <w:ind w:left="1080" w:hanging="360"/>
      </w:pPr>
    </w:lvl>
  </w:abstractNum>
  <w:abstractNum w:abstractNumId="3">
    <w:nsid w:val="FFFFFF7F"/>
    <w:multiLevelType w:val="singleLevel"/>
    <w:tmpl w:val="E4EA9C1E"/>
    <w:lvl w:ilvl="0">
      <w:start w:val="1"/>
      <w:numFmt w:val="decimal"/>
      <w:lvlText w:val="%1."/>
      <w:lvlJc w:val="left"/>
      <w:pPr>
        <w:tabs>
          <w:tab w:val="num" w:pos="720"/>
        </w:tabs>
        <w:ind w:left="720" w:hanging="360"/>
      </w:pPr>
    </w:lvl>
  </w:abstractNum>
  <w:abstractNum w:abstractNumId="4">
    <w:nsid w:val="FFFFFF80"/>
    <w:multiLevelType w:val="singleLevel"/>
    <w:tmpl w:val="3F0C434A"/>
    <w:lvl w:ilvl="0">
      <w:start w:val="1"/>
      <w:numFmt w:val="bullet"/>
      <w:pStyle w:val="Listaconvietas5"/>
      <w:lvlText w:val=""/>
      <w:lvlJc w:val="left"/>
      <w:pPr>
        <w:ind w:left="1800" w:hanging="360"/>
      </w:pPr>
      <w:rPr>
        <w:rFonts w:ascii="Symbol" w:hAnsi="Symbol" w:hint="default"/>
        <w:color w:val="2683C6" w:themeColor="accent2"/>
      </w:rPr>
    </w:lvl>
  </w:abstractNum>
  <w:abstractNum w:abstractNumId="5">
    <w:nsid w:val="FFFFFF81"/>
    <w:multiLevelType w:val="singleLevel"/>
    <w:tmpl w:val="78B8BCEC"/>
    <w:lvl w:ilvl="0">
      <w:start w:val="1"/>
      <w:numFmt w:val="bullet"/>
      <w:pStyle w:val="Listaconvietas4"/>
      <w:lvlText w:val=""/>
      <w:lvlJc w:val="left"/>
      <w:pPr>
        <w:ind w:left="1440" w:hanging="360"/>
      </w:pPr>
      <w:rPr>
        <w:rFonts w:ascii="Symbol" w:hAnsi="Symbol" w:hint="default"/>
        <w:outline w:val="0"/>
        <w:emboss w:val="0"/>
        <w:imprint w:val="0"/>
        <w:color w:val="1C6194" w:themeColor="accent2" w:themeShade="BF"/>
      </w:rPr>
    </w:lvl>
  </w:abstractNum>
  <w:abstractNum w:abstractNumId="6">
    <w:nsid w:val="FFFFFF82"/>
    <w:multiLevelType w:val="singleLevel"/>
    <w:tmpl w:val="3D9E3420"/>
    <w:lvl w:ilvl="0">
      <w:start w:val="1"/>
      <w:numFmt w:val="bullet"/>
      <w:pStyle w:val="Listaconvietas3"/>
      <w:lvlText w:val=""/>
      <w:lvlJc w:val="left"/>
      <w:pPr>
        <w:ind w:left="1080" w:hanging="360"/>
      </w:pPr>
      <w:rPr>
        <w:rFonts w:ascii="Wingdings 3" w:hAnsi="Wingdings 3" w:hint="default"/>
        <w:color w:val="808080" w:themeColor="background1" w:themeShade="80"/>
      </w:rPr>
    </w:lvl>
  </w:abstractNum>
  <w:abstractNum w:abstractNumId="7">
    <w:nsid w:val="FFFFFF83"/>
    <w:multiLevelType w:val="singleLevel"/>
    <w:tmpl w:val="5B846FA6"/>
    <w:lvl w:ilvl="0">
      <w:start w:val="1"/>
      <w:numFmt w:val="bullet"/>
      <w:pStyle w:val="Listaconvietas2"/>
      <w:lvlText w:val=""/>
      <w:lvlJc w:val="left"/>
      <w:pPr>
        <w:ind w:left="720" w:hanging="360"/>
      </w:pPr>
      <w:rPr>
        <w:rFonts w:ascii="Wingdings 3" w:hAnsi="Wingdings 3" w:hint="default"/>
        <w:color w:val="2683C6" w:themeColor="accent2"/>
      </w:rPr>
    </w:lvl>
  </w:abstractNum>
  <w:abstractNum w:abstractNumId="8">
    <w:nsid w:val="FFFFFF88"/>
    <w:multiLevelType w:val="singleLevel"/>
    <w:tmpl w:val="54E8AFAC"/>
    <w:lvl w:ilvl="0">
      <w:start w:val="1"/>
      <w:numFmt w:val="decimal"/>
      <w:lvlText w:val="%1."/>
      <w:lvlJc w:val="left"/>
      <w:pPr>
        <w:tabs>
          <w:tab w:val="num" w:pos="360"/>
        </w:tabs>
        <w:ind w:left="360" w:hanging="360"/>
      </w:pPr>
    </w:lvl>
  </w:abstractNum>
  <w:abstractNum w:abstractNumId="9">
    <w:nsid w:val="FFFFFF89"/>
    <w:multiLevelType w:val="singleLevel"/>
    <w:tmpl w:val="393AE2B2"/>
    <w:lvl w:ilvl="0">
      <w:start w:val="1"/>
      <w:numFmt w:val="bullet"/>
      <w:pStyle w:val="Listaconvietas"/>
      <w:lvlText w:val=""/>
      <w:lvlJc w:val="left"/>
      <w:pPr>
        <w:ind w:left="360" w:hanging="360"/>
      </w:pPr>
      <w:rPr>
        <w:rFonts w:ascii="Wingdings 3" w:hAnsi="Wingdings 3" w:hint="default"/>
        <w:caps w:val="0"/>
        <w:strike w:val="0"/>
        <w:dstrike w:val="0"/>
        <w:outline w:val="0"/>
        <w:shadow w:val="0"/>
        <w:emboss w:val="0"/>
        <w:imprint w:val="0"/>
        <w:vanish w:val="0"/>
        <w:color w:val="1C6194" w:themeColor="accent2" w:themeShade="BF"/>
        <w:vertAlign w:val="baseline"/>
      </w:rPr>
    </w:lvl>
  </w:abstractNum>
  <w:abstractNum w:abstractNumId="10">
    <w:nsid w:val="574538A6"/>
    <w:multiLevelType w:val="hybridMultilevel"/>
    <w:tmpl w:val="611CC758"/>
    <w:lvl w:ilvl="0" w:tplc="C29EA938">
      <w:start w:val="1"/>
      <w:numFmt w:val="bullet"/>
      <w:lvlText w:val=""/>
      <w:lvlJc w:val="left"/>
      <w:pPr>
        <w:ind w:left="340" w:hanging="17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9"/>
  </w:num>
  <w:num w:numId="17">
    <w:abstractNumId w:val="7"/>
  </w:num>
  <w:num w:numId="18">
    <w:abstractNumId w:val="6"/>
  </w:num>
  <w:num w:numId="19">
    <w:abstractNumId w:val="5"/>
  </w:num>
  <w:num w:numId="20">
    <w:abstractNumId w:val="4"/>
  </w:num>
  <w:num w:numId="21">
    <w:abstractNumId w:val="9"/>
  </w:num>
  <w:num w:numId="22">
    <w:abstractNumId w:val="7"/>
  </w:num>
  <w:num w:numId="23">
    <w:abstractNumId w:val="6"/>
  </w:num>
  <w:num w:numId="24">
    <w:abstractNumId w:val="5"/>
  </w:num>
  <w:num w:numId="25">
    <w:abstractNumId w:val="4"/>
  </w:num>
  <w:num w:numId="26">
    <w:abstractNumId w:val="9"/>
  </w:num>
  <w:num w:numId="27">
    <w:abstractNumId w:val="7"/>
  </w:num>
  <w:num w:numId="28">
    <w:abstractNumId w:val="6"/>
  </w:num>
  <w:num w:numId="29">
    <w:abstractNumId w:val="5"/>
  </w:num>
  <w:num w:numId="30">
    <w:abstractNumId w:val="4"/>
  </w:num>
  <w:num w:numId="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hideGrammaticalErrors/>
  <w:proofState w:spelling="clean" w:grammar="clean"/>
  <w:attachedTemplate r:id="rId1"/>
  <w:styleLockQFSet/>
  <w:defaultTabStop w:val="720"/>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9A5"/>
    <w:rsid w:val="00005FEC"/>
    <w:rsid w:val="00006E48"/>
    <w:rsid w:val="00014010"/>
    <w:rsid w:val="00063623"/>
    <w:rsid w:val="00095F83"/>
    <w:rsid w:val="000A633F"/>
    <w:rsid w:val="000B1264"/>
    <w:rsid w:val="000C6312"/>
    <w:rsid w:val="000D1A55"/>
    <w:rsid w:val="000E0800"/>
    <w:rsid w:val="000E614C"/>
    <w:rsid w:val="001074C8"/>
    <w:rsid w:val="00144B4F"/>
    <w:rsid w:val="001837B8"/>
    <w:rsid w:val="00192BAE"/>
    <w:rsid w:val="00195660"/>
    <w:rsid w:val="001A1307"/>
    <w:rsid w:val="001A1E87"/>
    <w:rsid w:val="001D1255"/>
    <w:rsid w:val="001E041E"/>
    <w:rsid w:val="001E75D7"/>
    <w:rsid w:val="001F7187"/>
    <w:rsid w:val="00202D04"/>
    <w:rsid w:val="002111D4"/>
    <w:rsid w:val="002137CB"/>
    <w:rsid w:val="00214D6F"/>
    <w:rsid w:val="00217989"/>
    <w:rsid w:val="00225D87"/>
    <w:rsid w:val="00235240"/>
    <w:rsid w:val="00241905"/>
    <w:rsid w:val="00244DA4"/>
    <w:rsid w:val="0024738C"/>
    <w:rsid w:val="00247408"/>
    <w:rsid w:val="002531CA"/>
    <w:rsid w:val="00266629"/>
    <w:rsid w:val="00273236"/>
    <w:rsid w:val="00284956"/>
    <w:rsid w:val="00297387"/>
    <w:rsid w:val="002B4C41"/>
    <w:rsid w:val="002C41CF"/>
    <w:rsid w:val="002C6CA1"/>
    <w:rsid w:val="002D0B48"/>
    <w:rsid w:val="002D5A20"/>
    <w:rsid w:val="002E440F"/>
    <w:rsid w:val="0030125C"/>
    <w:rsid w:val="0031676C"/>
    <w:rsid w:val="00322478"/>
    <w:rsid w:val="0033031F"/>
    <w:rsid w:val="00332A09"/>
    <w:rsid w:val="00344B6C"/>
    <w:rsid w:val="00361EB6"/>
    <w:rsid w:val="003634DF"/>
    <w:rsid w:val="0036743E"/>
    <w:rsid w:val="00371D44"/>
    <w:rsid w:val="003A4696"/>
    <w:rsid w:val="003C1EF9"/>
    <w:rsid w:val="003C3FBE"/>
    <w:rsid w:val="003D02A1"/>
    <w:rsid w:val="003D0447"/>
    <w:rsid w:val="003D36AF"/>
    <w:rsid w:val="00403185"/>
    <w:rsid w:val="00403C48"/>
    <w:rsid w:val="00406553"/>
    <w:rsid w:val="00451AAC"/>
    <w:rsid w:val="00460215"/>
    <w:rsid w:val="00460CA7"/>
    <w:rsid w:val="00465491"/>
    <w:rsid w:val="00474D9A"/>
    <w:rsid w:val="00474F12"/>
    <w:rsid w:val="00475314"/>
    <w:rsid w:val="00480369"/>
    <w:rsid w:val="0048517C"/>
    <w:rsid w:val="004923B7"/>
    <w:rsid w:val="00492D7D"/>
    <w:rsid w:val="004C04EE"/>
    <w:rsid w:val="004D02E4"/>
    <w:rsid w:val="004D22C0"/>
    <w:rsid w:val="004D22E1"/>
    <w:rsid w:val="004F6185"/>
    <w:rsid w:val="00503783"/>
    <w:rsid w:val="00505BF1"/>
    <w:rsid w:val="00521275"/>
    <w:rsid w:val="00523D14"/>
    <w:rsid w:val="0053099B"/>
    <w:rsid w:val="00537ABF"/>
    <w:rsid w:val="005576A5"/>
    <w:rsid w:val="00564B49"/>
    <w:rsid w:val="00587E6C"/>
    <w:rsid w:val="00597771"/>
    <w:rsid w:val="005A50F3"/>
    <w:rsid w:val="005A6505"/>
    <w:rsid w:val="005C42DA"/>
    <w:rsid w:val="005E4AEF"/>
    <w:rsid w:val="005F097F"/>
    <w:rsid w:val="005F34D5"/>
    <w:rsid w:val="005F4358"/>
    <w:rsid w:val="00602737"/>
    <w:rsid w:val="00611CEC"/>
    <w:rsid w:val="00611FF6"/>
    <w:rsid w:val="0061313F"/>
    <w:rsid w:val="00616FD4"/>
    <w:rsid w:val="00621440"/>
    <w:rsid w:val="00664213"/>
    <w:rsid w:val="0067534D"/>
    <w:rsid w:val="00684295"/>
    <w:rsid w:val="00690222"/>
    <w:rsid w:val="00690901"/>
    <w:rsid w:val="006A1009"/>
    <w:rsid w:val="006B63FC"/>
    <w:rsid w:val="006C3A8C"/>
    <w:rsid w:val="006C6DEF"/>
    <w:rsid w:val="006C721A"/>
    <w:rsid w:val="006C7AA3"/>
    <w:rsid w:val="006D4CE0"/>
    <w:rsid w:val="006D5A37"/>
    <w:rsid w:val="006E13F4"/>
    <w:rsid w:val="006E42B3"/>
    <w:rsid w:val="006E76EE"/>
    <w:rsid w:val="00700A27"/>
    <w:rsid w:val="00704DE2"/>
    <w:rsid w:val="00731FCF"/>
    <w:rsid w:val="00734B3C"/>
    <w:rsid w:val="00746739"/>
    <w:rsid w:val="00757172"/>
    <w:rsid w:val="00786E87"/>
    <w:rsid w:val="00793F33"/>
    <w:rsid w:val="007A262D"/>
    <w:rsid w:val="007C55BF"/>
    <w:rsid w:val="007D30D4"/>
    <w:rsid w:val="007E194C"/>
    <w:rsid w:val="007E2A42"/>
    <w:rsid w:val="00802671"/>
    <w:rsid w:val="00810748"/>
    <w:rsid w:val="00822858"/>
    <w:rsid w:val="00823B46"/>
    <w:rsid w:val="00834600"/>
    <w:rsid w:val="0085755C"/>
    <w:rsid w:val="00857F13"/>
    <w:rsid w:val="00882AD4"/>
    <w:rsid w:val="00883379"/>
    <w:rsid w:val="00893924"/>
    <w:rsid w:val="008B4E63"/>
    <w:rsid w:val="008B7BE3"/>
    <w:rsid w:val="008C5277"/>
    <w:rsid w:val="008C694D"/>
    <w:rsid w:val="008E3F87"/>
    <w:rsid w:val="008F230F"/>
    <w:rsid w:val="008F77CF"/>
    <w:rsid w:val="0090267C"/>
    <w:rsid w:val="0092223A"/>
    <w:rsid w:val="00932B20"/>
    <w:rsid w:val="00952764"/>
    <w:rsid w:val="00981F09"/>
    <w:rsid w:val="00985D18"/>
    <w:rsid w:val="009862A7"/>
    <w:rsid w:val="009A29BB"/>
    <w:rsid w:val="009A4585"/>
    <w:rsid w:val="009C4851"/>
    <w:rsid w:val="009D29A5"/>
    <w:rsid w:val="009E2F62"/>
    <w:rsid w:val="009F7A75"/>
    <w:rsid w:val="009F7FCA"/>
    <w:rsid w:val="00A03E2C"/>
    <w:rsid w:val="00A11C0B"/>
    <w:rsid w:val="00A12FAF"/>
    <w:rsid w:val="00A343BF"/>
    <w:rsid w:val="00A34D3D"/>
    <w:rsid w:val="00A410B9"/>
    <w:rsid w:val="00A532C1"/>
    <w:rsid w:val="00A53889"/>
    <w:rsid w:val="00A53AAD"/>
    <w:rsid w:val="00A72D26"/>
    <w:rsid w:val="00A74C8F"/>
    <w:rsid w:val="00A85966"/>
    <w:rsid w:val="00A91FF7"/>
    <w:rsid w:val="00A9377C"/>
    <w:rsid w:val="00A93C95"/>
    <w:rsid w:val="00A95DE9"/>
    <w:rsid w:val="00AB0539"/>
    <w:rsid w:val="00AC200D"/>
    <w:rsid w:val="00AC33C1"/>
    <w:rsid w:val="00AC7BFA"/>
    <w:rsid w:val="00AD4162"/>
    <w:rsid w:val="00AD7969"/>
    <w:rsid w:val="00B1273A"/>
    <w:rsid w:val="00B35AB7"/>
    <w:rsid w:val="00B62B38"/>
    <w:rsid w:val="00B63ABD"/>
    <w:rsid w:val="00B84545"/>
    <w:rsid w:val="00B905F7"/>
    <w:rsid w:val="00BA4670"/>
    <w:rsid w:val="00BA4E26"/>
    <w:rsid w:val="00BB1AA1"/>
    <w:rsid w:val="00BD381D"/>
    <w:rsid w:val="00BE3A3C"/>
    <w:rsid w:val="00BE41BF"/>
    <w:rsid w:val="00BE46BD"/>
    <w:rsid w:val="00BF4FD7"/>
    <w:rsid w:val="00BF52D4"/>
    <w:rsid w:val="00C06AEA"/>
    <w:rsid w:val="00C42361"/>
    <w:rsid w:val="00C6269D"/>
    <w:rsid w:val="00C62A20"/>
    <w:rsid w:val="00C70A70"/>
    <w:rsid w:val="00C77B13"/>
    <w:rsid w:val="00CB4F14"/>
    <w:rsid w:val="00CC3132"/>
    <w:rsid w:val="00CE0992"/>
    <w:rsid w:val="00CF14F0"/>
    <w:rsid w:val="00D06AE0"/>
    <w:rsid w:val="00D50E2F"/>
    <w:rsid w:val="00D6143C"/>
    <w:rsid w:val="00D74B4D"/>
    <w:rsid w:val="00DA4A1E"/>
    <w:rsid w:val="00DD4D23"/>
    <w:rsid w:val="00DF34FC"/>
    <w:rsid w:val="00DF5BEE"/>
    <w:rsid w:val="00E05E95"/>
    <w:rsid w:val="00E1035E"/>
    <w:rsid w:val="00E3099E"/>
    <w:rsid w:val="00E32448"/>
    <w:rsid w:val="00E40CE4"/>
    <w:rsid w:val="00E8341C"/>
    <w:rsid w:val="00E871F0"/>
    <w:rsid w:val="00E90756"/>
    <w:rsid w:val="00EA2A33"/>
    <w:rsid w:val="00EA34C4"/>
    <w:rsid w:val="00EA46AE"/>
    <w:rsid w:val="00EA568E"/>
    <w:rsid w:val="00EB02E4"/>
    <w:rsid w:val="00EB6549"/>
    <w:rsid w:val="00EC3286"/>
    <w:rsid w:val="00EC753D"/>
    <w:rsid w:val="00ED466D"/>
    <w:rsid w:val="00EE76C8"/>
    <w:rsid w:val="00EF1B84"/>
    <w:rsid w:val="00EF3B19"/>
    <w:rsid w:val="00EF4499"/>
    <w:rsid w:val="00EF6499"/>
    <w:rsid w:val="00F075B3"/>
    <w:rsid w:val="00F1426F"/>
    <w:rsid w:val="00F43392"/>
    <w:rsid w:val="00F60A62"/>
    <w:rsid w:val="00F63356"/>
    <w:rsid w:val="00F76E7D"/>
    <w:rsid w:val="00F96FB7"/>
    <w:rsid w:val="00FA0137"/>
    <w:rsid w:val="00FA1EB9"/>
    <w:rsid w:val="00FA55B7"/>
    <w:rsid w:val="00FB1A98"/>
    <w:rsid w:val="00FD0547"/>
  </w:rsids>
  <m:mathPr>
    <m:mathFont m:val="Cambria Math"/>
    <m:brkBin m:val="before"/>
    <m:brkBinSub m:val="--"/>
    <m:smallFrac m:val="0"/>
    <m:dispDef/>
    <m:lMargin m:val="0"/>
    <m:rMargin m:val="0"/>
    <m:defJc m:val="centerGroup"/>
    <m:wrapIndent m:val="1440"/>
    <m:intLim m:val="undOvr"/>
    <m:naryLim m:val="subSup"/>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54F70CE-CA12-4797-A7B0-EBD532A2E4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s-V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200D"/>
    <w:pPr>
      <w:spacing w:after="120"/>
    </w:pPr>
    <w:rPr>
      <w:rFonts w:ascii="Arial" w:hAnsi="Arial" w:cs="Times New Roman"/>
      <w:color w:val="65757D" w:themeColor="background2" w:themeShade="80"/>
      <w:sz w:val="20"/>
      <w:szCs w:val="20"/>
    </w:rPr>
  </w:style>
  <w:style w:type="paragraph" w:styleId="Ttulo1">
    <w:name w:val="heading 1"/>
    <w:basedOn w:val="Normal"/>
    <w:next w:val="Normal"/>
    <w:link w:val="Ttulo1Car"/>
    <w:uiPriority w:val="9"/>
    <w:unhideWhenUsed/>
    <w:pPr>
      <w:pBdr>
        <w:top w:val="single" w:sz="6" w:space="1" w:color="2683C6" w:themeColor="accent2"/>
        <w:left w:val="single" w:sz="6" w:space="1" w:color="2683C6" w:themeColor="accent2"/>
        <w:bottom w:val="single" w:sz="6" w:space="1" w:color="2683C6" w:themeColor="accent2"/>
        <w:right w:val="single" w:sz="6" w:space="1" w:color="2683C6" w:themeColor="accent2"/>
      </w:pBdr>
      <w:shd w:val="clear" w:color="auto" w:fill="2683C6" w:themeFill="accent2"/>
      <w:spacing w:before="300" w:after="40"/>
      <w:outlineLvl w:val="0"/>
    </w:pPr>
    <w:rPr>
      <w:rFonts w:asciiTheme="majorHAnsi" w:hAnsiTheme="majorHAnsi"/>
      <w:color w:val="FFFFFF" w:themeColor="background1"/>
      <w:spacing w:val="5"/>
      <w:szCs w:val="32"/>
    </w:rPr>
  </w:style>
  <w:style w:type="paragraph" w:styleId="Ttulo2">
    <w:name w:val="heading 2"/>
    <w:basedOn w:val="Normal"/>
    <w:next w:val="Normal"/>
    <w:link w:val="Ttulo2Car"/>
    <w:uiPriority w:val="9"/>
    <w:unhideWhenUsed/>
    <w:qFormat/>
    <w:pPr>
      <w:pBdr>
        <w:top w:val="single" w:sz="6" w:space="1" w:color="2683C6" w:themeColor="accent2"/>
        <w:left w:val="single" w:sz="48" w:space="1" w:color="2683C6" w:themeColor="accent2"/>
        <w:bottom w:val="single" w:sz="6" w:space="1" w:color="2683C6" w:themeColor="accent2"/>
        <w:right w:val="single" w:sz="6" w:space="1" w:color="2683C6" w:themeColor="accent2"/>
      </w:pBdr>
      <w:spacing w:before="240" w:after="80"/>
      <w:ind w:left="144"/>
      <w:outlineLvl w:val="1"/>
    </w:pPr>
    <w:rPr>
      <w:rFonts w:asciiTheme="majorHAnsi" w:hAnsiTheme="majorHAnsi"/>
      <w:color w:val="1C6194" w:themeColor="accent2" w:themeShade="BF"/>
      <w:spacing w:val="5"/>
      <w:szCs w:val="28"/>
    </w:rPr>
  </w:style>
  <w:style w:type="paragraph" w:styleId="Ttulo3">
    <w:name w:val="heading 3"/>
    <w:basedOn w:val="Normal"/>
    <w:next w:val="Normal"/>
    <w:link w:val="Ttulo3Car"/>
    <w:uiPriority w:val="9"/>
    <w:unhideWhenUsed/>
    <w:qFormat/>
    <w:pPr>
      <w:pBdr>
        <w:top w:val="single" w:sz="6" w:space="1" w:color="A6A6A6" w:themeColor="background1" w:themeShade="A6"/>
        <w:left w:val="single" w:sz="48" w:space="1" w:color="A6A6A6" w:themeColor="background1" w:themeShade="A6"/>
        <w:bottom w:val="single" w:sz="6" w:space="1" w:color="A6A6A6" w:themeColor="background1" w:themeShade="A6"/>
        <w:right w:val="single" w:sz="6" w:space="1" w:color="A6A6A6" w:themeColor="background1" w:themeShade="A6"/>
      </w:pBdr>
      <w:spacing w:before="200" w:after="80"/>
      <w:ind w:left="144"/>
      <w:outlineLvl w:val="2"/>
    </w:pPr>
    <w:rPr>
      <w:rFonts w:asciiTheme="majorHAnsi" w:hAnsiTheme="majorHAnsi"/>
      <w:color w:val="595959" w:themeColor="text1" w:themeTint="A6"/>
      <w:spacing w:val="5"/>
      <w:szCs w:val="24"/>
    </w:rPr>
  </w:style>
  <w:style w:type="paragraph" w:styleId="Ttulo4">
    <w:name w:val="heading 4"/>
    <w:basedOn w:val="Normal"/>
    <w:next w:val="Normal"/>
    <w:link w:val="Ttulo4Car"/>
    <w:uiPriority w:val="9"/>
    <w:semiHidden/>
    <w:unhideWhenUsed/>
    <w:qFormat/>
    <w:pPr>
      <w:pBdr>
        <w:bottom w:val="single" w:sz="6" w:space="1" w:color="A6A6A6" w:themeColor="background1" w:themeShade="A6"/>
      </w:pBdr>
      <w:spacing w:before="200" w:after="80"/>
      <w:outlineLvl w:val="3"/>
    </w:pPr>
    <w:rPr>
      <w:rFonts w:asciiTheme="majorHAnsi" w:hAnsiTheme="majorHAnsi"/>
      <w:color w:val="595959" w:themeColor="text1" w:themeTint="A6"/>
      <w:szCs w:val="22"/>
    </w:rPr>
  </w:style>
  <w:style w:type="paragraph" w:styleId="Ttulo5">
    <w:name w:val="heading 5"/>
    <w:basedOn w:val="Normal"/>
    <w:next w:val="Normal"/>
    <w:link w:val="Ttulo5Car"/>
    <w:uiPriority w:val="9"/>
    <w:semiHidden/>
    <w:unhideWhenUsed/>
    <w:qFormat/>
    <w:pPr>
      <w:pBdr>
        <w:bottom w:val="dashed" w:sz="4" w:space="1" w:color="A6A6A6" w:themeColor="background1" w:themeShade="A6"/>
      </w:pBdr>
      <w:spacing w:before="200" w:after="80"/>
      <w:outlineLvl w:val="4"/>
    </w:pPr>
    <w:rPr>
      <w:rFonts w:asciiTheme="majorHAnsi" w:hAnsiTheme="majorHAnsi"/>
      <w:color w:val="404040" w:themeColor="text1" w:themeTint="BF"/>
      <w:szCs w:val="26"/>
    </w:rPr>
  </w:style>
  <w:style w:type="paragraph" w:styleId="Ttulo6">
    <w:name w:val="heading 6"/>
    <w:basedOn w:val="Normal"/>
    <w:next w:val="Normal"/>
    <w:link w:val="Ttulo6Car"/>
    <w:uiPriority w:val="9"/>
    <w:semiHidden/>
    <w:unhideWhenUsed/>
    <w:qFormat/>
    <w:pPr>
      <w:spacing w:before="200" w:after="80"/>
      <w:outlineLvl w:val="5"/>
    </w:pPr>
    <w:rPr>
      <w:rFonts w:asciiTheme="majorHAnsi" w:hAnsiTheme="majorHAnsi"/>
      <w:b/>
      <w:color w:val="7F7F7F" w:themeColor="background1" w:themeShade="7F"/>
      <w:sz w:val="18"/>
    </w:rPr>
  </w:style>
  <w:style w:type="paragraph" w:styleId="Ttulo7">
    <w:name w:val="heading 7"/>
    <w:basedOn w:val="Normal"/>
    <w:next w:val="Normal"/>
    <w:link w:val="Ttulo7Car"/>
    <w:uiPriority w:val="9"/>
    <w:semiHidden/>
    <w:unhideWhenUsed/>
    <w:qFormat/>
    <w:pPr>
      <w:spacing w:before="200" w:after="80"/>
      <w:outlineLvl w:val="6"/>
    </w:pPr>
    <w:rPr>
      <w:rFonts w:asciiTheme="majorHAnsi" w:hAnsiTheme="majorHAnsi"/>
      <w:b/>
      <w:i/>
      <w:color w:val="808080" w:themeColor="background1" w:themeShade="80"/>
      <w:sz w:val="18"/>
    </w:rPr>
  </w:style>
  <w:style w:type="paragraph" w:styleId="Ttulo8">
    <w:name w:val="heading 8"/>
    <w:basedOn w:val="Normal"/>
    <w:next w:val="Normal"/>
    <w:link w:val="Ttulo8Car"/>
    <w:uiPriority w:val="9"/>
    <w:semiHidden/>
    <w:unhideWhenUsed/>
    <w:qFormat/>
    <w:pPr>
      <w:spacing w:before="200" w:after="80"/>
      <w:outlineLvl w:val="7"/>
    </w:pPr>
    <w:rPr>
      <w:rFonts w:asciiTheme="majorHAnsi" w:hAnsiTheme="majorHAnsi"/>
      <w:color w:val="2683C6" w:themeColor="accent2"/>
      <w:sz w:val="18"/>
    </w:rPr>
  </w:style>
  <w:style w:type="paragraph" w:styleId="Ttulo9">
    <w:name w:val="heading 9"/>
    <w:basedOn w:val="Normal"/>
    <w:next w:val="Normal"/>
    <w:link w:val="Ttulo9Car"/>
    <w:uiPriority w:val="9"/>
    <w:semiHidden/>
    <w:unhideWhenUsed/>
    <w:qFormat/>
    <w:pPr>
      <w:spacing w:before="200" w:after="80"/>
      <w:outlineLvl w:val="8"/>
    </w:pPr>
    <w:rPr>
      <w:rFonts w:asciiTheme="majorHAnsi" w:hAnsiTheme="majorHAnsi"/>
      <w:i/>
      <w:color w:val="2683C6" w:themeColor="accent2"/>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inespaciado">
    <w:name w:val="No Spacing"/>
    <w:basedOn w:val="Normal"/>
    <w:link w:val="SinespaciadoCar"/>
    <w:uiPriority w:val="99"/>
    <w:qFormat/>
    <w:pPr>
      <w:spacing w:after="0" w:line="240" w:lineRule="auto"/>
    </w:pPr>
  </w:style>
  <w:style w:type="paragraph" w:styleId="Encabezado">
    <w:name w:val="header"/>
    <w:basedOn w:val="Normal"/>
    <w:link w:val="EncabezadoCar"/>
    <w:uiPriority w:val="99"/>
    <w:unhideWhenUsed/>
    <w:pPr>
      <w:tabs>
        <w:tab w:val="center" w:pos="4320"/>
        <w:tab w:val="right" w:pos="8640"/>
      </w:tabs>
    </w:pPr>
  </w:style>
  <w:style w:type="character" w:customStyle="1" w:styleId="EncabezadoCar">
    <w:name w:val="Encabezado Car"/>
    <w:basedOn w:val="Fuentedeprrafopredeter"/>
    <w:link w:val="Encabezado"/>
    <w:uiPriority w:val="99"/>
    <w:rPr>
      <w:rFonts w:cs="Times New Roman"/>
      <w:color w:val="000000" w:themeColor="text1"/>
      <w:sz w:val="20"/>
      <w:szCs w:val="20"/>
    </w:rPr>
  </w:style>
  <w:style w:type="paragraph" w:styleId="Piedepgina">
    <w:name w:val="footer"/>
    <w:basedOn w:val="Normal"/>
    <w:link w:val="PiedepginaCar"/>
    <w:uiPriority w:val="99"/>
    <w:unhideWhenUsed/>
    <w:pPr>
      <w:tabs>
        <w:tab w:val="center" w:pos="4320"/>
        <w:tab w:val="right" w:pos="8640"/>
      </w:tabs>
    </w:pPr>
  </w:style>
  <w:style w:type="character" w:customStyle="1" w:styleId="PiedepginaCar">
    <w:name w:val="Pie de página Car"/>
    <w:basedOn w:val="Fuentedeprrafopredeter"/>
    <w:link w:val="Piedepgina"/>
    <w:uiPriority w:val="99"/>
    <w:rPr>
      <w:rFonts w:cs="Times New Roman"/>
      <w:color w:val="000000" w:themeColor="text1"/>
      <w:sz w:val="20"/>
      <w:szCs w:val="20"/>
    </w:rPr>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color w:val="000000" w:themeColor="text1"/>
      <w:sz w:val="16"/>
      <w:szCs w:val="16"/>
    </w:rPr>
  </w:style>
  <w:style w:type="paragraph" w:styleId="Listaconvietas">
    <w:name w:val="List Bullet"/>
    <w:basedOn w:val="Normal"/>
    <w:uiPriority w:val="36"/>
    <w:unhideWhenUsed/>
    <w:qFormat/>
    <w:pPr>
      <w:numPr>
        <w:numId w:val="26"/>
      </w:numPr>
      <w:contextualSpacing/>
    </w:pPr>
  </w:style>
  <w:style w:type="paragraph" w:customStyle="1" w:styleId="Seccin">
    <w:name w:val="Sección"/>
    <w:basedOn w:val="Normal"/>
    <w:next w:val="Normal"/>
    <w:link w:val="Carcterdeseccin"/>
    <w:uiPriority w:val="1"/>
    <w:qFormat/>
    <w:rsid w:val="00406553"/>
    <w:pPr>
      <w:spacing w:line="240" w:lineRule="auto"/>
      <w:contextualSpacing/>
    </w:pPr>
    <w:rPr>
      <w:b/>
      <w:color w:val="2683C6" w:themeColor="accent2"/>
      <w:sz w:val="24"/>
    </w:rPr>
  </w:style>
  <w:style w:type="paragraph" w:customStyle="1" w:styleId="Subseccin">
    <w:name w:val="Subsección"/>
    <w:basedOn w:val="Normal"/>
    <w:link w:val="Carcterdesubseccin"/>
    <w:uiPriority w:val="3"/>
    <w:qFormat/>
    <w:pPr>
      <w:spacing w:before="40" w:after="80" w:line="240" w:lineRule="auto"/>
    </w:pPr>
    <w:rPr>
      <w:rFonts w:asciiTheme="majorHAnsi" w:hAnsiTheme="majorHAnsi"/>
      <w:b/>
      <w:color w:val="1CADE4" w:themeColor="accent1"/>
      <w:sz w:val="18"/>
    </w:rPr>
  </w:style>
  <w:style w:type="paragraph" w:styleId="Cita">
    <w:name w:val="Quote"/>
    <w:basedOn w:val="Normal"/>
    <w:link w:val="CitaCar"/>
    <w:uiPriority w:val="29"/>
    <w:qFormat/>
    <w:rPr>
      <w:i/>
      <w:color w:val="7F7F7F" w:themeColor="background1" w:themeShade="7F"/>
    </w:rPr>
  </w:style>
  <w:style w:type="character" w:customStyle="1" w:styleId="CitaCar">
    <w:name w:val="Cita Car"/>
    <w:basedOn w:val="Fuentedeprrafopredeter"/>
    <w:link w:val="Cita"/>
    <w:uiPriority w:val="29"/>
    <w:rPr>
      <w:rFonts w:cs="Times New Roman"/>
      <w:i/>
      <w:color w:val="7F7F7F" w:themeColor="background1" w:themeShade="7F"/>
      <w:sz w:val="20"/>
      <w:szCs w:val="20"/>
    </w:rPr>
  </w:style>
  <w:style w:type="character" w:customStyle="1" w:styleId="Ttulo2Car">
    <w:name w:val="Título 2 Car"/>
    <w:basedOn w:val="Fuentedeprrafopredeter"/>
    <w:link w:val="Ttulo2"/>
    <w:uiPriority w:val="9"/>
    <w:rPr>
      <w:rFonts w:asciiTheme="majorHAnsi" w:hAnsiTheme="majorHAnsi" w:cs="Times New Roman"/>
      <w:color w:val="1C6194" w:themeColor="accent2" w:themeShade="BF"/>
      <w:spacing w:val="5"/>
      <w:sz w:val="20"/>
      <w:szCs w:val="20"/>
    </w:rPr>
  </w:style>
  <w:style w:type="paragraph" w:customStyle="1" w:styleId="Nombre">
    <w:name w:val="Nombre"/>
    <w:basedOn w:val="Sinespaciado"/>
    <w:link w:val="Carcterdenombre"/>
    <w:uiPriority w:val="1"/>
    <w:qFormat/>
    <w:rsid w:val="004923B7"/>
    <w:pPr>
      <w:jc w:val="right"/>
    </w:pPr>
    <w:rPr>
      <w:rFonts w:ascii="Verdana" w:hAnsi="Verdana"/>
      <w:color w:val="1481AB" w:themeColor="accent1" w:themeShade="BF"/>
      <w:sz w:val="40"/>
      <w:szCs w:val="40"/>
    </w:rPr>
  </w:style>
  <w:style w:type="paragraph" w:styleId="Listaconvietas2">
    <w:name w:val="List Bullet 2"/>
    <w:basedOn w:val="Normal"/>
    <w:uiPriority w:val="36"/>
    <w:semiHidden/>
    <w:unhideWhenUsed/>
    <w:qFormat/>
    <w:pPr>
      <w:numPr>
        <w:numId w:val="27"/>
      </w:numPr>
      <w:contextualSpacing/>
    </w:pPr>
  </w:style>
  <w:style w:type="character" w:styleId="Hipervnculo">
    <w:name w:val="Hyperlink"/>
    <w:basedOn w:val="Fuentedeprrafopredeter"/>
    <w:uiPriority w:val="99"/>
    <w:unhideWhenUsed/>
    <w:rPr>
      <w:color w:val="6EAC1C" w:themeColor="hyperlink"/>
      <w:u w:val="single"/>
    </w:rPr>
  </w:style>
  <w:style w:type="character" w:styleId="Ttulodellibro">
    <w:name w:val="Book Title"/>
    <w:basedOn w:val="Fuentedeprrafopredeter"/>
    <w:uiPriority w:val="33"/>
    <w:qFormat/>
    <w:rPr>
      <w:rFonts w:asciiTheme="majorHAnsi" w:hAnsiTheme="majorHAnsi" w:cs="Times New Roman"/>
      <w:i/>
      <w:color w:val="62A39F" w:themeColor="accent6"/>
      <w:sz w:val="20"/>
      <w:szCs w:val="20"/>
    </w:rPr>
  </w:style>
  <w:style w:type="paragraph" w:styleId="Descripcin">
    <w:name w:val="caption"/>
    <w:basedOn w:val="Normal"/>
    <w:next w:val="Normal"/>
    <w:uiPriority w:val="35"/>
    <w:unhideWhenUsed/>
    <w:pPr>
      <w:spacing w:after="0" w:line="240" w:lineRule="auto"/>
    </w:pPr>
    <w:rPr>
      <w:rFonts w:asciiTheme="majorHAnsi" w:hAnsiTheme="majorHAnsi"/>
      <w:bCs/>
      <w:color w:val="2683C6" w:themeColor="accent2"/>
      <w:sz w:val="16"/>
      <w:szCs w:val="16"/>
    </w:rPr>
  </w:style>
  <w:style w:type="character" w:styleId="nfasis">
    <w:name w:val="Emphasis"/>
    <w:uiPriority w:val="20"/>
    <w:qFormat/>
    <w:rPr>
      <w:b/>
      <w:i/>
      <w:spacing w:val="0"/>
    </w:rPr>
  </w:style>
  <w:style w:type="character" w:customStyle="1" w:styleId="SinespaciadoCar">
    <w:name w:val="Sin espaciado Car"/>
    <w:basedOn w:val="Fuentedeprrafopredeter"/>
    <w:link w:val="Sinespaciado"/>
    <w:uiPriority w:val="99"/>
    <w:rPr>
      <w:rFonts w:cs="Times New Roman"/>
      <w:color w:val="000000" w:themeColor="text1"/>
      <w:sz w:val="20"/>
      <w:szCs w:val="20"/>
    </w:rPr>
  </w:style>
  <w:style w:type="character" w:customStyle="1" w:styleId="Ttulo1Car">
    <w:name w:val="Título 1 Car"/>
    <w:basedOn w:val="Fuentedeprrafopredeter"/>
    <w:link w:val="Ttulo1"/>
    <w:uiPriority w:val="9"/>
    <w:rPr>
      <w:rFonts w:asciiTheme="majorHAnsi" w:hAnsiTheme="majorHAnsi" w:cs="Times New Roman"/>
      <w:color w:val="FFFFFF" w:themeColor="background1"/>
      <w:spacing w:val="5"/>
      <w:sz w:val="20"/>
      <w:szCs w:val="20"/>
      <w:shd w:val="clear" w:color="auto" w:fill="2683C6" w:themeFill="accent2"/>
    </w:rPr>
  </w:style>
  <w:style w:type="character" w:customStyle="1" w:styleId="Ttulo3Car">
    <w:name w:val="Título 3 Car"/>
    <w:basedOn w:val="Fuentedeprrafopredeter"/>
    <w:link w:val="Ttulo3"/>
    <w:uiPriority w:val="9"/>
    <w:rPr>
      <w:rFonts w:asciiTheme="majorHAnsi" w:hAnsiTheme="majorHAnsi" w:cs="Times New Roman"/>
      <w:color w:val="595959" w:themeColor="text1" w:themeTint="A6"/>
      <w:spacing w:val="5"/>
      <w:sz w:val="20"/>
      <w:szCs w:val="20"/>
    </w:rPr>
  </w:style>
  <w:style w:type="character" w:customStyle="1" w:styleId="Ttulo4Car">
    <w:name w:val="Título 4 Car"/>
    <w:basedOn w:val="Fuentedeprrafopredeter"/>
    <w:link w:val="Ttulo4"/>
    <w:uiPriority w:val="9"/>
    <w:semiHidden/>
    <w:rPr>
      <w:rFonts w:asciiTheme="majorHAnsi" w:hAnsiTheme="majorHAnsi" w:cs="Times New Roman"/>
      <w:color w:val="595959" w:themeColor="text1" w:themeTint="A6"/>
      <w:sz w:val="20"/>
    </w:rPr>
  </w:style>
  <w:style w:type="character" w:customStyle="1" w:styleId="Ttulo5Car">
    <w:name w:val="Título 5 Car"/>
    <w:basedOn w:val="Fuentedeprrafopredeter"/>
    <w:link w:val="Ttulo5"/>
    <w:uiPriority w:val="9"/>
    <w:semiHidden/>
    <w:rPr>
      <w:rFonts w:asciiTheme="majorHAnsi" w:hAnsiTheme="majorHAnsi" w:cs="Times New Roman"/>
      <w:color w:val="404040" w:themeColor="text1" w:themeTint="BF"/>
      <w:sz w:val="20"/>
      <w:szCs w:val="20"/>
    </w:rPr>
  </w:style>
  <w:style w:type="character" w:customStyle="1" w:styleId="Ttulo6Car">
    <w:name w:val="Título 6 Car"/>
    <w:basedOn w:val="Fuentedeprrafopredeter"/>
    <w:link w:val="Ttulo6"/>
    <w:uiPriority w:val="9"/>
    <w:semiHidden/>
    <w:rPr>
      <w:rFonts w:asciiTheme="majorHAnsi" w:hAnsiTheme="majorHAnsi" w:cs="Times New Roman"/>
      <w:b/>
      <w:color w:val="7F7F7F" w:themeColor="background1" w:themeShade="7F"/>
      <w:sz w:val="18"/>
      <w:szCs w:val="18"/>
    </w:rPr>
  </w:style>
  <w:style w:type="character" w:customStyle="1" w:styleId="Ttulo7Car">
    <w:name w:val="Título 7 Car"/>
    <w:basedOn w:val="Fuentedeprrafopredeter"/>
    <w:link w:val="Ttulo7"/>
    <w:uiPriority w:val="9"/>
    <w:semiHidden/>
    <w:rPr>
      <w:rFonts w:asciiTheme="majorHAnsi" w:hAnsiTheme="majorHAnsi" w:cs="Times New Roman"/>
      <w:b/>
      <w:i/>
      <w:color w:val="808080" w:themeColor="background1" w:themeShade="80"/>
      <w:sz w:val="18"/>
      <w:szCs w:val="18"/>
    </w:rPr>
  </w:style>
  <w:style w:type="character" w:customStyle="1" w:styleId="Ttulo8Car">
    <w:name w:val="Título 8 Car"/>
    <w:basedOn w:val="Fuentedeprrafopredeter"/>
    <w:link w:val="Ttulo8"/>
    <w:uiPriority w:val="9"/>
    <w:semiHidden/>
    <w:rPr>
      <w:rFonts w:asciiTheme="majorHAnsi" w:hAnsiTheme="majorHAnsi" w:cs="Times New Roman"/>
      <w:color w:val="2683C6" w:themeColor="accent2"/>
      <w:sz w:val="18"/>
      <w:szCs w:val="18"/>
    </w:rPr>
  </w:style>
  <w:style w:type="character" w:customStyle="1" w:styleId="Ttulo9Car">
    <w:name w:val="Título 9 Car"/>
    <w:basedOn w:val="Fuentedeprrafopredeter"/>
    <w:link w:val="Ttulo9"/>
    <w:uiPriority w:val="9"/>
    <w:semiHidden/>
    <w:rPr>
      <w:rFonts w:asciiTheme="majorHAnsi" w:hAnsiTheme="majorHAnsi" w:cs="Times New Roman"/>
      <w:i/>
      <w:color w:val="2683C6" w:themeColor="accent2"/>
      <w:sz w:val="18"/>
      <w:szCs w:val="18"/>
    </w:rPr>
  </w:style>
  <w:style w:type="character" w:styleId="nfasisintenso">
    <w:name w:val="Intense Emphasis"/>
    <w:basedOn w:val="Fuentedeprrafopredeter"/>
    <w:uiPriority w:val="21"/>
    <w:qFormat/>
    <w:rPr>
      <w:rFonts w:cs="Times New Roman"/>
      <w:b/>
      <w:i/>
      <w:color w:val="1D99A0" w:themeColor="accent3" w:themeShade="BF"/>
      <w:sz w:val="20"/>
      <w:szCs w:val="20"/>
    </w:rPr>
  </w:style>
  <w:style w:type="paragraph" w:styleId="Citadestacada">
    <w:name w:val="Intense Quote"/>
    <w:basedOn w:val="Normal"/>
    <w:link w:val="CitadestacadaCar"/>
    <w:uiPriority w:val="30"/>
    <w:qFormat/>
    <w:pPr>
      <w:pBdr>
        <w:top w:val="single" w:sz="6" w:space="10" w:color="1C6194" w:themeColor="accent2" w:themeShade="BF"/>
        <w:left w:val="single" w:sz="6" w:space="10" w:color="1C6194" w:themeColor="accent2" w:themeShade="BF"/>
        <w:bottom w:val="single" w:sz="6" w:space="10" w:color="1C6194" w:themeColor="accent2" w:themeShade="BF"/>
        <w:right w:val="single" w:sz="6" w:space="10" w:color="1C6194" w:themeColor="accent2" w:themeShade="BF"/>
      </w:pBdr>
      <w:shd w:val="clear" w:color="auto" w:fill="2683C6" w:themeFill="accent2"/>
      <w:ind w:left="720" w:right="720"/>
      <w:jc w:val="center"/>
    </w:pPr>
    <w:rPr>
      <w:rFonts w:asciiTheme="majorHAnsi" w:hAnsiTheme="majorHAnsi"/>
      <w:i/>
      <w:color w:val="FFFFFF" w:themeColor="background1"/>
    </w:rPr>
  </w:style>
  <w:style w:type="character" w:customStyle="1" w:styleId="CitadestacadaCar">
    <w:name w:val="Cita destacada Car"/>
    <w:basedOn w:val="Fuentedeprrafopredeter"/>
    <w:link w:val="Citadestacada"/>
    <w:uiPriority w:val="30"/>
    <w:rPr>
      <w:rFonts w:asciiTheme="majorHAnsi" w:hAnsiTheme="majorHAnsi" w:cs="Times New Roman"/>
      <w:i/>
      <w:color w:val="FFFFFF" w:themeColor="background1"/>
      <w:sz w:val="20"/>
      <w:szCs w:val="20"/>
      <w:shd w:val="clear" w:color="auto" w:fill="2683C6" w:themeFill="accent2"/>
    </w:rPr>
  </w:style>
  <w:style w:type="character" w:styleId="Referenciaintensa">
    <w:name w:val="Intense Reference"/>
    <w:basedOn w:val="Fuentedeprrafopredeter"/>
    <w:uiPriority w:val="32"/>
    <w:qFormat/>
    <w:rPr>
      <w:rFonts w:cs="Times New Roman"/>
      <w:b/>
      <w:color w:val="1481AB" w:themeColor="accent1" w:themeShade="BF"/>
      <w:sz w:val="20"/>
      <w:szCs w:val="20"/>
      <w:u w:val="single"/>
    </w:rPr>
  </w:style>
  <w:style w:type="paragraph" w:styleId="Listaconvietas3">
    <w:name w:val="List Bullet 3"/>
    <w:basedOn w:val="Normal"/>
    <w:uiPriority w:val="36"/>
    <w:semiHidden/>
    <w:unhideWhenUsed/>
    <w:qFormat/>
    <w:pPr>
      <w:numPr>
        <w:numId w:val="28"/>
      </w:numPr>
      <w:contextualSpacing/>
    </w:pPr>
  </w:style>
  <w:style w:type="paragraph" w:styleId="Listaconvietas4">
    <w:name w:val="List Bullet 4"/>
    <w:basedOn w:val="Normal"/>
    <w:uiPriority w:val="36"/>
    <w:semiHidden/>
    <w:unhideWhenUsed/>
    <w:qFormat/>
    <w:pPr>
      <w:numPr>
        <w:numId w:val="29"/>
      </w:numPr>
      <w:contextualSpacing/>
    </w:pPr>
  </w:style>
  <w:style w:type="paragraph" w:styleId="Listaconvietas5">
    <w:name w:val="List Bullet 5"/>
    <w:basedOn w:val="Normal"/>
    <w:uiPriority w:val="36"/>
    <w:semiHidden/>
    <w:unhideWhenUsed/>
    <w:qFormat/>
    <w:pPr>
      <w:numPr>
        <w:numId w:val="30"/>
      </w:numPr>
      <w:contextualSpacing/>
    </w:pPr>
  </w:style>
  <w:style w:type="character" w:styleId="Textoennegrita">
    <w:name w:val="Strong"/>
    <w:uiPriority w:val="22"/>
    <w:qFormat/>
    <w:rPr>
      <w:rFonts w:asciiTheme="minorHAnsi" w:hAnsiTheme="minorHAnsi"/>
      <w:b/>
      <w:color w:val="2683C6" w:themeColor="accent2"/>
    </w:rPr>
  </w:style>
  <w:style w:type="character" w:styleId="nfasissutil">
    <w:name w:val="Subtle Emphasis"/>
    <w:basedOn w:val="Fuentedeprrafopredeter"/>
    <w:uiPriority w:val="19"/>
    <w:qFormat/>
    <w:rPr>
      <w:rFonts w:cs="Times New Roman"/>
      <w:i/>
      <w:color w:val="737373" w:themeColor="text1" w:themeTint="8C"/>
      <w:kern w:val="16"/>
      <w:sz w:val="20"/>
      <w:szCs w:val="20"/>
    </w:rPr>
  </w:style>
  <w:style w:type="character" w:styleId="Referenciasutil">
    <w:name w:val="Subtle Reference"/>
    <w:basedOn w:val="Fuentedeprrafopredeter"/>
    <w:uiPriority w:val="31"/>
    <w:qFormat/>
    <w:rPr>
      <w:rFonts w:cs="Times New Roman"/>
      <w:color w:val="737373" w:themeColor="text1" w:themeTint="8C"/>
      <w:sz w:val="20"/>
      <w:szCs w:val="20"/>
      <w:u w:val="single"/>
    </w:rPr>
  </w:style>
  <w:style w:type="paragraph" w:styleId="TDC1">
    <w:name w:val="toc 1"/>
    <w:basedOn w:val="Normal"/>
    <w:next w:val="Normal"/>
    <w:autoRedefine/>
    <w:uiPriority w:val="99"/>
    <w:semiHidden/>
    <w:unhideWhenUsed/>
    <w:qFormat/>
    <w:pPr>
      <w:tabs>
        <w:tab w:val="right" w:leader="dot" w:pos="8630"/>
      </w:tabs>
      <w:spacing w:after="40" w:line="240" w:lineRule="auto"/>
    </w:pPr>
    <w:rPr>
      <w:smallCaps/>
      <w:color w:val="2683C6" w:themeColor="accent2"/>
    </w:rPr>
  </w:style>
  <w:style w:type="paragraph" w:styleId="TDC2">
    <w:name w:val="toc 2"/>
    <w:basedOn w:val="Normal"/>
    <w:next w:val="Normal"/>
    <w:autoRedefine/>
    <w:uiPriority w:val="99"/>
    <w:semiHidden/>
    <w:unhideWhenUsed/>
    <w:qFormat/>
    <w:pPr>
      <w:tabs>
        <w:tab w:val="right" w:leader="dot" w:pos="8630"/>
      </w:tabs>
      <w:spacing w:after="40" w:line="240" w:lineRule="auto"/>
      <w:ind w:left="216"/>
    </w:pPr>
    <w:rPr>
      <w:smallCaps/>
    </w:rPr>
  </w:style>
  <w:style w:type="paragraph" w:styleId="TDC3">
    <w:name w:val="toc 3"/>
    <w:basedOn w:val="Normal"/>
    <w:next w:val="Normal"/>
    <w:autoRedefine/>
    <w:uiPriority w:val="99"/>
    <w:semiHidden/>
    <w:unhideWhenUsed/>
    <w:qFormat/>
    <w:pPr>
      <w:tabs>
        <w:tab w:val="right" w:leader="dot" w:pos="8630"/>
      </w:tabs>
      <w:spacing w:after="40" w:line="240" w:lineRule="auto"/>
      <w:ind w:left="446"/>
    </w:pPr>
    <w:rPr>
      <w:smallCaps/>
    </w:rPr>
  </w:style>
  <w:style w:type="paragraph" w:styleId="TDC4">
    <w:name w:val="toc 4"/>
    <w:basedOn w:val="Normal"/>
    <w:next w:val="Normal"/>
    <w:autoRedefine/>
    <w:uiPriority w:val="99"/>
    <w:semiHidden/>
    <w:unhideWhenUsed/>
    <w:qFormat/>
    <w:pPr>
      <w:tabs>
        <w:tab w:val="right" w:leader="dot" w:pos="8630"/>
      </w:tabs>
      <w:spacing w:after="40" w:line="240" w:lineRule="auto"/>
      <w:ind w:left="662"/>
    </w:pPr>
    <w:rPr>
      <w:smallCaps/>
    </w:rPr>
  </w:style>
  <w:style w:type="paragraph" w:styleId="TDC5">
    <w:name w:val="toc 5"/>
    <w:basedOn w:val="Normal"/>
    <w:next w:val="Normal"/>
    <w:autoRedefine/>
    <w:uiPriority w:val="99"/>
    <w:semiHidden/>
    <w:unhideWhenUsed/>
    <w:qFormat/>
    <w:pPr>
      <w:tabs>
        <w:tab w:val="right" w:leader="dot" w:pos="8630"/>
      </w:tabs>
      <w:spacing w:after="40" w:line="240" w:lineRule="auto"/>
      <w:ind w:left="878"/>
    </w:pPr>
    <w:rPr>
      <w:smallCaps/>
    </w:rPr>
  </w:style>
  <w:style w:type="paragraph" w:styleId="TDC6">
    <w:name w:val="toc 6"/>
    <w:basedOn w:val="Normal"/>
    <w:next w:val="Normal"/>
    <w:autoRedefine/>
    <w:uiPriority w:val="99"/>
    <w:semiHidden/>
    <w:unhideWhenUsed/>
    <w:qFormat/>
    <w:pPr>
      <w:tabs>
        <w:tab w:val="right" w:leader="dot" w:pos="8630"/>
      </w:tabs>
      <w:spacing w:after="40" w:line="240" w:lineRule="auto"/>
      <w:ind w:left="1094"/>
    </w:pPr>
    <w:rPr>
      <w:smallCaps/>
    </w:rPr>
  </w:style>
  <w:style w:type="paragraph" w:styleId="TDC7">
    <w:name w:val="toc 7"/>
    <w:basedOn w:val="Normal"/>
    <w:next w:val="Normal"/>
    <w:autoRedefine/>
    <w:uiPriority w:val="99"/>
    <w:semiHidden/>
    <w:unhideWhenUsed/>
    <w:qFormat/>
    <w:pPr>
      <w:tabs>
        <w:tab w:val="right" w:leader="dot" w:pos="8630"/>
      </w:tabs>
      <w:spacing w:after="40" w:line="240" w:lineRule="auto"/>
      <w:ind w:left="1325"/>
    </w:pPr>
    <w:rPr>
      <w:smallCaps/>
    </w:rPr>
  </w:style>
  <w:style w:type="paragraph" w:styleId="TDC8">
    <w:name w:val="toc 8"/>
    <w:basedOn w:val="Normal"/>
    <w:next w:val="Normal"/>
    <w:autoRedefine/>
    <w:uiPriority w:val="99"/>
    <w:semiHidden/>
    <w:unhideWhenUsed/>
    <w:qFormat/>
    <w:pPr>
      <w:tabs>
        <w:tab w:val="right" w:leader="dot" w:pos="8630"/>
      </w:tabs>
      <w:spacing w:after="40" w:line="240" w:lineRule="auto"/>
      <w:ind w:left="1540"/>
    </w:pPr>
    <w:rPr>
      <w:smallCaps/>
    </w:rPr>
  </w:style>
  <w:style w:type="paragraph" w:styleId="TDC9">
    <w:name w:val="toc 9"/>
    <w:basedOn w:val="Normal"/>
    <w:next w:val="Normal"/>
    <w:autoRedefine/>
    <w:uiPriority w:val="99"/>
    <w:semiHidden/>
    <w:unhideWhenUsed/>
    <w:qFormat/>
    <w:pPr>
      <w:tabs>
        <w:tab w:val="right" w:leader="dot" w:pos="8630"/>
      </w:tabs>
      <w:spacing w:after="40" w:line="240" w:lineRule="auto"/>
      <w:ind w:left="1760"/>
    </w:pPr>
    <w:rPr>
      <w:smallCaps/>
    </w:rPr>
  </w:style>
  <w:style w:type="paragraph" w:customStyle="1" w:styleId="Direccindelremitente">
    <w:name w:val="Dirección del remitente"/>
    <w:basedOn w:val="Sinespaciado"/>
    <w:link w:val="Carcterdedireccindelremitente"/>
    <w:uiPriority w:val="1"/>
    <w:semiHidden/>
    <w:unhideWhenUsed/>
    <w:qFormat/>
    <w:pPr>
      <w:spacing w:before="200" w:line="276" w:lineRule="auto"/>
      <w:contextualSpacing/>
      <w:jc w:val="right"/>
    </w:pPr>
    <w:rPr>
      <w:rFonts w:asciiTheme="majorHAnsi" w:hAnsiTheme="majorHAnsi"/>
      <w:color w:val="2683C6" w:themeColor="accent2"/>
      <w:sz w:val="18"/>
      <w:szCs w:val="18"/>
    </w:rPr>
  </w:style>
  <w:style w:type="paragraph" w:styleId="Subttulo">
    <w:name w:val="Subtitle"/>
    <w:basedOn w:val="Normal"/>
    <w:link w:val="SubttuloCar"/>
    <w:uiPriority w:val="11"/>
    <w:semiHidden/>
    <w:unhideWhenUsed/>
    <w:qFormat/>
    <w:pPr>
      <w:spacing w:after="720" w:line="240" w:lineRule="auto"/>
    </w:pPr>
    <w:rPr>
      <w:rFonts w:asciiTheme="majorHAnsi" w:hAnsiTheme="majorHAnsi" w:cstheme="minorBidi"/>
      <w:color w:val="2683C6" w:themeColor="accent2"/>
      <w:sz w:val="24"/>
      <w:szCs w:val="24"/>
    </w:rPr>
  </w:style>
  <w:style w:type="character" w:customStyle="1" w:styleId="SubttuloCar">
    <w:name w:val="Subtítulo Car"/>
    <w:basedOn w:val="Fuentedeprrafopredeter"/>
    <w:link w:val="Subttulo"/>
    <w:uiPriority w:val="11"/>
    <w:semiHidden/>
    <w:rPr>
      <w:rFonts w:asciiTheme="majorHAnsi" w:hAnsiTheme="majorHAnsi"/>
      <w:color w:val="2683C6" w:themeColor="accent2"/>
      <w:sz w:val="24"/>
      <w:szCs w:val="24"/>
    </w:rPr>
  </w:style>
  <w:style w:type="paragraph" w:styleId="Puesto">
    <w:name w:val="Title"/>
    <w:basedOn w:val="Normal"/>
    <w:link w:val="PuestoCar"/>
    <w:uiPriority w:val="10"/>
    <w:semiHidden/>
    <w:unhideWhenUsed/>
    <w:qFormat/>
    <w:pPr>
      <w:spacing w:line="240" w:lineRule="auto"/>
    </w:pPr>
    <w:rPr>
      <w:rFonts w:asciiTheme="majorHAnsi" w:hAnsiTheme="majorHAnsi"/>
      <w:color w:val="2683C6" w:themeColor="accent2"/>
      <w:sz w:val="52"/>
      <w:szCs w:val="52"/>
    </w:rPr>
  </w:style>
  <w:style w:type="character" w:customStyle="1" w:styleId="PuestoCar">
    <w:name w:val="Puesto Car"/>
    <w:basedOn w:val="Fuentedeprrafopredeter"/>
    <w:link w:val="Puesto"/>
    <w:uiPriority w:val="10"/>
    <w:semiHidden/>
    <w:rPr>
      <w:rFonts w:asciiTheme="majorHAnsi" w:hAnsiTheme="majorHAnsi" w:cs="Times New Roman"/>
      <w:color w:val="2683C6" w:themeColor="accent2"/>
      <w:sz w:val="52"/>
      <w:szCs w:val="52"/>
    </w:rPr>
  </w:style>
  <w:style w:type="character" w:customStyle="1" w:styleId="Carcterdenombre">
    <w:name w:val="Carácter de nombre"/>
    <w:basedOn w:val="SinespaciadoCar"/>
    <w:link w:val="Nombre"/>
    <w:uiPriority w:val="1"/>
    <w:rsid w:val="004923B7"/>
    <w:rPr>
      <w:rFonts w:ascii="Verdana" w:hAnsi="Verdana" w:cs="Times New Roman"/>
      <w:color w:val="1481AB" w:themeColor="accent1" w:themeShade="BF"/>
      <w:sz w:val="40"/>
      <w:szCs w:val="40"/>
    </w:rPr>
  </w:style>
  <w:style w:type="character" w:customStyle="1" w:styleId="Carcterdeseccin">
    <w:name w:val="Carácter de sección"/>
    <w:basedOn w:val="Fuentedeprrafopredeter"/>
    <w:link w:val="Seccin"/>
    <w:uiPriority w:val="1"/>
    <w:rsid w:val="00406553"/>
    <w:rPr>
      <w:rFonts w:ascii="Arial" w:hAnsi="Arial" w:cs="Times New Roman"/>
      <w:b/>
      <w:color w:val="2683C6" w:themeColor="accent2"/>
      <w:sz w:val="24"/>
      <w:szCs w:val="20"/>
    </w:rPr>
  </w:style>
  <w:style w:type="character" w:customStyle="1" w:styleId="Carcterdesubseccin">
    <w:name w:val="Carácter de subsección"/>
    <w:basedOn w:val="Fuentedeprrafopredeter"/>
    <w:link w:val="Subseccin"/>
    <w:uiPriority w:val="3"/>
    <w:rPr>
      <w:rFonts w:asciiTheme="majorHAnsi" w:hAnsiTheme="majorHAnsi" w:cs="Times New Roman"/>
      <w:b/>
      <w:color w:val="1CADE4" w:themeColor="accent1"/>
      <w:sz w:val="18"/>
      <w:szCs w:val="18"/>
    </w:rPr>
  </w:style>
  <w:style w:type="character" w:customStyle="1" w:styleId="Carcterdedireccindelremitente">
    <w:name w:val="Carácter de dirección del remitente"/>
    <w:basedOn w:val="SinespaciadoCar"/>
    <w:link w:val="Direccindelremitente"/>
    <w:uiPriority w:val="1"/>
    <w:rPr>
      <w:rFonts w:asciiTheme="majorHAnsi" w:hAnsiTheme="majorHAnsi" w:cs="Times New Roman"/>
      <w:color w:val="2683C6" w:themeColor="accent2"/>
      <w:sz w:val="18"/>
      <w:szCs w:val="18"/>
    </w:rPr>
  </w:style>
  <w:style w:type="character" w:styleId="Textodelmarcadordeposicin">
    <w:name w:val="Placeholder Text"/>
    <w:basedOn w:val="Fuentedeprrafopredeter"/>
    <w:uiPriority w:val="99"/>
    <w:unhideWhenUsed/>
    <w:rPr>
      <w:color w:val="808080"/>
    </w:rPr>
  </w:style>
  <w:style w:type="paragraph" w:customStyle="1" w:styleId="Fechadesubseccin">
    <w:name w:val="Fecha de subsección"/>
    <w:basedOn w:val="Seccin"/>
    <w:link w:val="Carcterdefechadesubseccin"/>
    <w:uiPriority w:val="4"/>
    <w:qFormat/>
    <w:rsid w:val="00BE3A3C"/>
    <w:rPr>
      <w:color w:val="1CADE4" w:themeColor="accent1"/>
      <w:sz w:val="20"/>
    </w:rPr>
  </w:style>
  <w:style w:type="paragraph" w:customStyle="1" w:styleId="Textodesubseccin">
    <w:name w:val="Texto de subsección"/>
    <w:basedOn w:val="Normal"/>
    <w:autoRedefine/>
    <w:uiPriority w:val="5"/>
    <w:qFormat/>
    <w:rsid w:val="009A29BB"/>
    <w:pPr>
      <w:contextualSpacing/>
    </w:pPr>
    <w:rPr>
      <w:rFonts w:cs="Arial"/>
      <w:noProof/>
    </w:rPr>
  </w:style>
  <w:style w:type="character" w:customStyle="1" w:styleId="Carcterdefechadesubseccin">
    <w:name w:val="Carácter de fecha de subsección"/>
    <w:basedOn w:val="Carcterdesubseccin"/>
    <w:link w:val="Fechadesubseccin"/>
    <w:uiPriority w:val="4"/>
    <w:rsid w:val="00BE3A3C"/>
    <w:rPr>
      <w:rFonts w:asciiTheme="majorHAnsi" w:hAnsiTheme="majorHAnsi" w:cs="Times New Roman"/>
      <w:b/>
      <w:color w:val="1CADE4" w:themeColor="accent1"/>
      <w:sz w:val="20"/>
      <w:szCs w:val="20"/>
    </w:rPr>
  </w:style>
  <w:style w:type="paragraph" w:customStyle="1" w:styleId="Primerapginadepiedepgina">
    <w:name w:val="Primera página de pie de página"/>
    <w:basedOn w:val="Piedepgina"/>
    <w:uiPriority w:val="34"/>
    <w:pPr>
      <w:pBdr>
        <w:top w:val="dashed" w:sz="4" w:space="18" w:color="7F7F7F"/>
      </w:pBdr>
      <w:jc w:val="right"/>
    </w:pPr>
    <w:rPr>
      <w:color w:val="7F7F7F" w:themeColor="text1" w:themeTint="80"/>
      <w:szCs w:val="18"/>
    </w:rPr>
  </w:style>
  <w:style w:type="paragraph" w:customStyle="1" w:styleId="Primerapginadeencabezado">
    <w:name w:val="Primera página de encabezado"/>
    <w:basedOn w:val="Encabezado"/>
    <w:qFormat/>
    <w:pPr>
      <w:pBdr>
        <w:bottom w:val="dashed" w:sz="4" w:space="18" w:color="7F7F7F"/>
      </w:pBdr>
      <w:spacing w:line="396" w:lineRule="auto"/>
    </w:pPr>
    <w:rPr>
      <w:color w:val="7F7F7F" w:themeColor="text1" w:themeTint="80"/>
    </w:rPr>
  </w:style>
  <w:style w:type="paragraph" w:customStyle="1" w:styleId="Textodedireccin">
    <w:name w:val="Texto de dirección"/>
    <w:basedOn w:val="Sinespaciado"/>
    <w:uiPriority w:val="2"/>
    <w:qFormat/>
    <w:rsid w:val="004923B7"/>
    <w:pPr>
      <w:spacing w:before="200" w:line="276" w:lineRule="auto"/>
      <w:contextualSpacing/>
      <w:jc w:val="right"/>
    </w:pPr>
    <w:rPr>
      <w:color w:val="2683C6" w:themeColor="accent2"/>
      <w:sz w:val="18"/>
    </w:rPr>
  </w:style>
  <w:style w:type="paragraph" w:customStyle="1" w:styleId="Encabezadoizquierdo">
    <w:name w:val="Encabezado izquierdo"/>
    <w:basedOn w:val="Encabezado"/>
    <w:uiPriority w:val="35"/>
    <w:unhideWhenUsed/>
    <w:qFormat/>
    <w:pPr>
      <w:pBdr>
        <w:bottom w:val="dashed" w:sz="4" w:space="18" w:color="7F7F7F" w:themeColor="text1" w:themeTint="80"/>
      </w:pBdr>
      <w:spacing w:line="396" w:lineRule="auto"/>
      <w:contextualSpacing/>
    </w:pPr>
    <w:rPr>
      <w:color w:val="7F7F7F" w:themeColor="text1" w:themeTint="80"/>
    </w:rPr>
  </w:style>
  <w:style w:type="paragraph" w:customStyle="1" w:styleId="Piedepginaizquierdo">
    <w:name w:val="Pie de página izquierdo"/>
    <w:basedOn w:val="Normal"/>
    <w:next w:val="Subseccin"/>
    <w:uiPriority w:val="35"/>
    <w:unhideWhenUsed/>
    <w:qFormat/>
    <w:pPr>
      <w:pBdr>
        <w:top w:val="dashed" w:sz="4" w:space="18" w:color="7F7F7F" w:themeColor="text1" w:themeTint="80"/>
      </w:pBdr>
      <w:tabs>
        <w:tab w:val="center" w:pos="4320"/>
        <w:tab w:val="right" w:pos="8640"/>
      </w:tabs>
    </w:pPr>
    <w:rPr>
      <w:color w:val="7F7F7F" w:themeColor="text1" w:themeTint="80"/>
      <w:szCs w:val="18"/>
    </w:rPr>
  </w:style>
  <w:style w:type="paragraph" w:customStyle="1" w:styleId="Encabezadoderecho">
    <w:name w:val="Encabezado derecho"/>
    <w:basedOn w:val="Encabezado"/>
    <w:uiPriority w:val="35"/>
    <w:unhideWhenUsed/>
    <w:qFormat/>
    <w:pPr>
      <w:pBdr>
        <w:bottom w:val="dashed" w:sz="4" w:space="18" w:color="7F7F7F"/>
      </w:pBdr>
      <w:spacing w:line="396" w:lineRule="auto"/>
      <w:contextualSpacing/>
      <w:jc w:val="right"/>
    </w:pPr>
    <w:rPr>
      <w:color w:val="7F7F7F" w:themeColor="text1" w:themeTint="80"/>
    </w:rPr>
  </w:style>
  <w:style w:type="paragraph" w:customStyle="1" w:styleId="Piedepginaderecho">
    <w:name w:val="Pie de página derecho"/>
    <w:basedOn w:val="Piedepgina"/>
    <w:uiPriority w:val="35"/>
    <w:unhideWhenUsed/>
    <w:qFormat/>
    <w:pPr>
      <w:pBdr>
        <w:top w:val="dashed" w:sz="4" w:space="18" w:color="7F7F7F"/>
      </w:pBdr>
      <w:jc w:val="right"/>
    </w:pPr>
    <w:rPr>
      <w:color w:val="7F7F7F" w:themeColor="text1" w:themeTint="80"/>
      <w:szCs w:val="18"/>
    </w:rPr>
  </w:style>
  <w:style w:type="character" w:customStyle="1" w:styleId="apple-converted-space">
    <w:name w:val="apple-converted-space"/>
    <w:basedOn w:val="Fuentedeprrafopredeter"/>
    <w:rsid w:val="00241905"/>
  </w:style>
  <w:style w:type="character" w:styleId="Hipervnculovisitado">
    <w:name w:val="FollowedHyperlink"/>
    <w:basedOn w:val="Fuentedeprrafopredeter"/>
    <w:uiPriority w:val="99"/>
    <w:semiHidden/>
    <w:unhideWhenUsed/>
    <w:rsid w:val="008C694D"/>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965952">
      <w:bodyDiv w:val="1"/>
      <w:marLeft w:val="0"/>
      <w:marRight w:val="0"/>
      <w:marTop w:val="0"/>
      <w:marBottom w:val="0"/>
      <w:divBdr>
        <w:top w:val="none" w:sz="0" w:space="0" w:color="auto"/>
        <w:left w:val="none" w:sz="0" w:space="0" w:color="auto"/>
        <w:bottom w:val="none" w:sz="0" w:space="0" w:color="auto"/>
        <w:right w:val="none" w:sz="0" w:space="0" w:color="auto"/>
      </w:divBdr>
    </w:div>
    <w:div w:id="881793834">
      <w:bodyDiv w:val="1"/>
      <w:marLeft w:val="0"/>
      <w:marRight w:val="0"/>
      <w:marTop w:val="0"/>
      <w:marBottom w:val="0"/>
      <w:divBdr>
        <w:top w:val="none" w:sz="0" w:space="0" w:color="auto"/>
        <w:left w:val="none" w:sz="0" w:space="0" w:color="auto"/>
        <w:bottom w:val="none" w:sz="0" w:space="0" w:color="auto"/>
        <w:right w:val="none" w:sz="0" w:space="0" w:color="auto"/>
      </w:divBdr>
    </w:div>
    <w:div w:id="1101147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twitter.com/NeftaliYagua" TargetMode="External"/><Relationship Id="rId18" Type="http://schemas.openxmlformats.org/officeDocument/2006/relationships/hyperlink" Target="https://fb.com/Neftali.Noe.Yagua" TargetMode="Externa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hyperlink" Target="mailto:jacobo@valencialosroques.com" TargetMode="External"/><Relationship Id="rId7" Type="http://schemas.openxmlformats.org/officeDocument/2006/relationships/footnotes" Target="footnotes.xml"/><Relationship Id="rId12" Type="http://schemas.openxmlformats.org/officeDocument/2006/relationships/hyperlink" Target="http://neftaliyagua.com.ve" TargetMode="External"/><Relationship Id="rId17" Type="http://schemas.openxmlformats.org/officeDocument/2006/relationships/hyperlink" Target="https://github.com/NeftaliYagua" TargetMode="External"/><Relationship Id="rId25" Type="http://schemas.openxmlformats.org/officeDocument/2006/relationships/image" Target="media/image3.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instagram.com/NeftaliYagua" TargetMode="External"/><Relationship Id="rId20" Type="http://schemas.openxmlformats.org/officeDocument/2006/relationships/hyperlink" Target="mailto:pastora@sandrayonekura.com.ve"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despacho@neftaliyagua.com.ve" TargetMode="External"/><Relationship Id="rId24" Type="http://schemas.openxmlformats.org/officeDocument/2006/relationships/image" Target="media/image2.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Skype://neftali.yagua" TargetMode="External"/><Relationship Id="rId23" Type="http://schemas.openxmlformats.org/officeDocument/2006/relationships/hyperlink" Target="mailto:luvapigue@gmail.com" TargetMode="External"/><Relationship Id="rId28" Type="http://schemas.openxmlformats.org/officeDocument/2006/relationships/header" Target="header2.xml"/><Relationship Id="rId10" Type="http://schemas.openxmlformats.org/officeDocument/2006/relationships/hyperlink" Target="tel:+584128305601" TargetMode="External"/><Relationship Id="rId19" Type="http://schemas.openxmlformats.org/officeDocument/2006/relationships/hyperlink" Target="mailto:pastor@franciscosilva.com.ve"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twitter.com/NeftaliNoeYagua" TargetMode="External"/><Relationship Id="rId22" Type="http://schemas.openxmlformats.org/officeDocument/2006/relationships/hyperlink" Target="mailto:guillelap@icad.com.ve" TargetMode="External"/><Relationship Id="rId27" Type="http://schemas.openxmlformats.org/officeDocument/2006/relationships/header" Target="header1.xm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Microsoft%20Office\Templates\3082\Origin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E0A82CE38144B71978240942715554C"/>
        <w:category>
          <w:name w:val="General"/>
          <w:gallery w:val="placeholder"/>
        </w:category>
        <w:types>
          <w:type w:val="bbPlcHdr"/>
        </w:types>
        <w:behaviors>
          <w:behavior w:val="content"/>
        </w:behaviors>
        <w:guid w:val="{3327C3ED-1A6B-4D56-B770-DC5AEA668105}"/>
      </w:docPartPr>
      <w:docPartBody>
        <w:p w:rsidR="00994C6D" w:rsidRDefault="00CC102A" w:rsidP="00CC102A">
          <w:pPr>
            <w:pStyle w:val="4E0A82CE38144B71978240942715554C"/>
          </w:pPr>
          <w:r>
            <w:rPr>
              <w:lang w:val="es-ES"/>
            </w:rPr>
            <w:t>[Escriba su dirección]</w:t>
          </w:r>
        </w:p>
      </w:docPartBody>
    </w:docPart>
    <w:docPart>
      <w:docPartPr>
        <w:name w:val="FB2568795B2249CDB73983B2790852CC"/>
        <w:category>
          <w:name w:val="General"/>
          <w:gallery w:val="placeholder"/>
        </w:category>
        <w:types>
          <w:type w:val="bbPlcHdr"/>
        </w:types>
        <w:behaviors>
          <w:behavior w:val="content"/>
        </w:behaviors>
        <w:guid w:val="{57B9AC2B-1AD1-4619-B2A1-9B06849EEF0A}"/>
      </w:docPartPr>
      <w:docPartBody>
        <w:p w:rsidR="00994C6D" w:rsidRDefault="00CC102A" w:rsidP="00CC102A">
          <w:pPr>
            <w:pStyle w:val="FB2568795B2249CDB73983B2790852CC"/>
          </w:pPr>
          <w:r>
            <w:rPr>
              <w:lang w:val="es-ES"/>
            </w:rPr>
            <w:t>[Escriba su dirección de correo electrónico]</w:t>
          </w:r>
        </w:p>
      </w:docPartBody>
    </w:docPart>
    <w:docPart>
      <w:docPartPr>
        <w:name w:val="220CDDED14514DE5994FB360EA94F113"/>
        <w:category>
          <w:name w:val="General"/>
          <w:gallery w:val="placeholder"/>
        </w:category>
        <w:types>
          <w:type w:val="bbPlcHdr"/>
        </w:types>
        <w:behaviors>
          <w:behavior w:val="content"/>
        </w:behaviors>
        <w:guid w:val="{53474DA6-C6CC-4774-B524-751079C3F2AB}"/>
      </w:docPartPr>
      <w:docPartBody>
        <w:p w:rsidR="00B52913" w:rsidRDefault="00B52913" w:rsidP="00B52913">
          <w:pPr>
            <w:pStyle w:val="220CDDED14514DE5994FB360EA94F113"/>
          </w:pPr>
          <w:r>
            <w:rPr>
              <w:rStyle w:val="Carcterdefechadesubseccin"/>
              <w:lang w:val="es-ES"/>
            </w:rPr>
            <w:t>[Escriba el nombre de la compañía]</w:t>
          </w:r>
        </w:p>
      </w:docPartBody>
    </w:docPart>
    <w:docPart>
      <w:docPartPr>
        <w:name w:val="BA39F8D81A9F4A9C96F4F3577B23DC3D"/>
        <w:category>
          <w:name w:val="General"/>
          <w:gallery w:val="placeholder"/>
        </w:category>
        <w:types>
          <w:type w:val="bbPlcHdr"/>
        </w:types>
        <w:behaviors>
          <w:behavior w:val="content"/>
        </w:behaviors>
        <w:guid w:val="{F2F4BF5A-D707-4D87-B2A5-437B2E40C36C}"/>
      </w:docPartPr>
      <w:docPartBody>
        <w:p w:rsidR="00B52913" w:rsidRDefault="00B52913" w:rsidP="00B52913">
          <w:pPr>
            <w:pStyle w:val="BA39F8D81A9F4A9C96F4F3577B23DC3D"/>
          </w:pPr>
          <w:r>
            <w:rPr>
              <w:rStyle w:val="Carcterdefechadesubseccin"/>
              <w:lang w:val="es-ES"/>
            </w:rPr>
            <w:t>[Escriba el nombre de la compañía]</w:t>
          </w:r>
        </w:p>
      </w:docPartBody>
    </w:docPart>
    <w:docPart>
      <w:docPartPr>
        <w:name w:val="16A5DF24D05F4A108AC2E2872B46BDCF"/>
        <w:category>
          <w:name w:val="General"/>
          <w:gallery w:val="placeholder"/>
        </w:category>
        <w:types>
          <w:type w:val="bbPlcHdr"/>
        </w:types>
        <w:behaviors>
          <w:behavior w:val="content"/>
        </w:behaviors>
        <w:guid w:val="{BDC1CB3A-3672-42C4-A572-314730218330}"/>
      </w:docPartPr>
      <w:docPartBody>
        <w:p w:rsidR="00B52913" w:rsidRDefault="00B52913" w:rsidP="00B52913">
          <w:pPr>
            <w:pStyle w:val="16A5DF24D05F4A108AC2E2872B46BDCF"/>
          </w:pPr>
          <w:r>
            <w:rPr>
              <w:rStyle w:val="Carcterdefechadesubseccin"/>
              <w:lang w:val="es-ES"/>
            </w:rPr>
            <w:t>[Escriba el nombre de la compañía]</w:t>
          </w:r>
        </w:p>
      </w:docPartBody>
    </w:docPart>
    <w:docPart>
      <w:docPartPr>
        <w:name w:val="77CC157C3765400983C24C6DD99C2AD3"/>
        <w:category>
          <w:name w:val="General"/>
          <w:gallery w:val="placeholder"/>
        </w:category>
        <w:types>
          <w:type w:val="bbPlcHdr"/>
        </w:types>
        <w:behaviors>
          <w:behavior w:val="content"/>
        </w:behaviors>
        <w:guid w:val="{881C8E5E-3E76-4BA1-9110-9F0BB4572834}"/>
      </w:docPartPr>
      <w:docPartBody>
        <w:p w:rsidR="00B52913" w:rsidRDefault="00B52913" w:rsidP="00B52913">
          <w:pPr>
            <w:pStyle w:val="77CC157C3765400983C24C6DD99C2AD3"/>
          </w:pPr>
          <w:r>
            <w:rPr>
              <w:rStyle w:val="Carcterdefechadesubseccin"/>
              <w:lang w:val="es-ES"/>
            </w:rPr>
            <w:t>[Escriba el nombre de la compañía]</w:t>
          </w:r>
        </w:p>
      </w:docPartBody>
    </w:docPart>
    <w:docPart>
      <w:docPartPr>
        <w:name w:val="A9F8B767D822431780904B7502693934"/>
        <w:category>
          <w:name w:val="General"/>
          <w:gallery w:val="placeholder"/>
        </w:category>
        <w:types>
          <w:type w:val="bbPlcHdr"/>
        </w:types>
        <w:behaviors>
          <w:behavior w:val="content"/>
        </w:behaviors>
        <w:guid w:val="{A160B884-DBAB-49B7-9F53-27F1736F1A71}"/>
      </w:docPartPr>
      <w:docPartBody>
        <w:p w:rsidR="00B52913" w:rsidRDefault="00B52913" w:rsidP="00B52913">
          <w:pPr>
            <w:pStyle w:val="A9F8B767D822431780904B7502693934"/>
          </w:pPr>
          <w:r>
            <w:rPr>
              <w:lang w:val="es-ES"/>
            </w:rPr>
            <w:t>[Escriba su nombre]</w:t>
          </w:r>
        </w:p>
      </w:docPartBody>
    </w:docPart>
    <w:docPart>
      <w:docPartPr>
        <w:name w:val="BD54539EDBE445B6A15177F8069621D4"/>
        <w:category>
          <w:name w:val="General"/>
          <w:gallery w:val="placeholder"/>
        </w:category>
        <w:types>
          <w:type w:val="bbPlcHdr"/>
        </w:types>
        <w:behaviors>
          <w:behavior w:val="content"/>
        </w:behaviors>
        <w:guid w:val="{9DAD5AAA-2B00-4790-B6A6-673729F7C3E4}"/>
      </w:docPartPr>
      <w:docPartBody>
        <w:p w:rsidR="00E97491" w:rsidRDefault="001907B4" w:rsidP="001907B4">
          <w:pPr>
            <w:pStyle w:val="BD54539EDBE445B6A15177F8069621D4"/>
          </w:pPr>
          <w:r>
            <w:rPr>
              <w:rStyle w:val="Carcterdefechadesubseccin"/>
              <w:lang w:val="es-ES"/>
            </w:rPr>
            <w:t>[Escriba el nombre de la compañía]</w:t>
          </w:r>
        </w:p>
      </w:docPartBody>
    </w:docPart>
    <w:docPart>
      <w:docPartPr>
        <w:name w:val="4E44055FDBB64E04B067CD8E74A9D3C0"/>
        <w:category>
          <w:name w:val="General"/>
          <w:gallery w:val="placeholder"/>
        </w:category>
        <w:types>
          <w:type w:val="bbPlcHdr"/>
        </w:types>
        <w:behaviors>
          <w:behavior w:val="content"/>
        </w:behaviors>
        <w:guid w:val="{7E2BB6FD-BCCF-4FB4-9AF0-145BF8CE77DF}"/>
      </w:docPartPr>
      <w:docPartBody>
        <w:p w:rsidR="00E97491" w:rsidRDefault="001907B4" w:rsidP="001907B4">
          <w:pPr>
            <w:pStyle w:val="4E44055FDBB64E04B067CD8E74A9D3C0"/>
          </w:pPr>
          <w:r>
            <w:rPr>
              <w:rStyle w:val="Carcterdefechadesubseccin"/>
              <w:lang w:val="es-ES"/>
            </w:rPr>
            <w:t>[Escriba el nombre de la compañía]</w:t>
          </w:r>
        </w:p>
      </w:docPartBody>
    </w:docPart>
    <w:docPart>
      <w:docPartPr>
        <w:name w:val="BD9A4E70E8D644B29657E381A99C6B35"/>
        <w:category>
          <w:name w:val="General"/>
          <w:gallery w:val="placeholder"/>
        </w:category>
        <w:types>
          <w:type w:val="bbPlcHdr"/>
        </w:types>
        <w:behaviors>
          <w:behavior w:val="content"/>
        </w:behaviors>
        <w:guid w:val="{C65A83C8-AA3E-4482-AE3E-AEBDC1B1D147}"/>
      </w:docPartPr>
      <w:docPartBody>
        <w:p w:rsidR="00E97491" w:rsidRDefault="001907B4" w:rsidP="001907B4">
          <w:pPr>
            <w:pStyle w:val="BD9A4E70E8D644B29657E381A99C6B35"/>
          </w:pPr>
          <w:r>
            <w:rPr>
              <w:rStyle w:val="Carcterdefechadesubseccin"/>
              <w:lang w:val="es-ES"/>
            </w:rPr>
            <w:t>[Escriba el nombre de la compañía]</w:t>
          </w:r>
        </w:p>
      </w:docPartBody>
    </w:docPart>
    <w:docPart>
      <w:docPartPr>
        <w:name w:val="4655F83A5C93442C8F3D979A2D538F66"/>
        <w:category>
          <w:name w:val="General"/>
          <w:gallery w:val="placeholder"/>
        </w:category>
        <w:types>
          <w:type w:val="bbPlcHdr"/>
        </w:types>
        <w:behaviors>
          <w:behavior w:val="content"/>
        </w:behaviors>
        <w:guid w:val="{EBCECD31-28D5-4C4B-872A-56325BA4450E}"/>
      </w:docPartPr>
      <w:docPartBody>
        <w:p w:rsidR="00DC2C05" w:rsidRDefault="00BA6E0F" w:rsidP="00BA6E0F">
          <w:pPr>
            <w:pStyle w:val="4655F83A5C93442C8F3D979A2D538F66"/>
          </w:pPr>
          <w:r>
            <w:rPr>
              <w:rStyle w:val="Carcterdefechadesubseccin"/>
              <w:lang w:val="es-ES"/>
            </w:rPr>
            <w:t>[Escriba el nombre de la compañía]</w:t>
          </w:r>
        </w:p>
      </w:docPartBody>
    </w:docPart>
    <w:docPart>
      <w:docPartPr>
        <w:name w:val="B8F32E5FFBBC45BABE9A0E7B57131337"/>
        <w:category>
          <w:name w:val="General"/>
          <w:gallery w:val="placeholder"/>
        </w:category>
        <w:types>
          <w:type w:val="bbPlcHdr"/>
        </w:types>
        <w:behaviors>
          <w:behavior w:val="content"/>
        </w:behaviors>
        <w:guid w:val="{E1779C9A-8C13-4907-99FC-DDCADFA91982}"/>
      </w:docPartPr>
      <w:docPartBody>
        <w:p w:rsidR="009E4D82" w:rsidRDefault="00687E0D" w:rsidP="00687E0D">
          <w:pPr>
            <w:pStyle w:val="B8F32E5FFBBC45BABE9A0E7B57131337"/>
          </w:pPr>
          <w:r>
            <w:rPr>
              <w:rStyle w:val="Carcterdefechadesubseccin"/>
              <w:lang w:val="es-ES"/>
            </w:rPr>
            <w:t>[Escriba el nombre de la compañía]</w:t>
          </w:r>
        </w:p>
      </w:docPartBody>
    </w:docPart>
    <w:docPart>
      <w:docPartPr>
        <w:name w:val="D8B1037811504E99BE2B1B409D206083"/>
        <w:category>
          <w:name w:val="General"/>
          <w:gallery w:val="placeholder"/>
        </w:category>
        <w:types>
          <w:type w:val="bbPlcHdr"/>
        </w:types>
        <w:behaviors>
          <w:behavior w:val="content"/>
        </w:behaviors>
        <w:guid w:val="{66EE1899-EB53-4881-819B-1B2A73B5FDB9}"/>
      </w:docPartPr>
      <w:docPartBody>
        <w:p w:rsidR="009E4D82" w:rsidRDefault="00687E0D" w:rsidP="00687E0D">
          <w:pPr>
            <w:pStyle w:val="D8B1037811504E99BE2B1B409D206083"/>
          </w:pPr>
          <w:r>
            <w:rPr>
              <w:rStyle w:val="Carcterdefechadesubseccin"/>
              <w:lang w:val="es-ES"/>
            </w:rPr>
            <w:t>[Escriba el nombre de la compañía]</w:t>
          </w:r>
        </w:p>
      </w:docPartBody>
    </w:docPart>
    <w:docPart>
      <w:docPartPr>
        <w:name w:val="57E174413C6D40B78DA31E33E3D816A4"/>
        <w:category>
          <w:name w:val="General"/>
          <w:gallery w:val="placeholder"/>
        </w:category>
        <w:types>
          <w:type w:val="bbPlcHdr"/>
        </w:types>
        <w:behaviors>
          <w:behavior w:val="content"/>
        </w:behaviors>
        <w:guid w:val="{4A598513-D005-4DE8-846B-6951AD936E5E}"/>
      </w:docPartPr>
      <w:docPartBody>
        <w:p w:rsidR="009E4D82" w:rsidRDefault="00687E0D" w:rsidP="00687E0D">
          <w:pPr>
            <w:pStyle w:val="57E174413C6D40B78DA31E33E3D816A4"/>
          </w:pPr>
          <w:r>
            <w:rPr>
              <w:rStyle w:val="Carcterdefechadesubseccin"/>
              <w:lang w:val="es-ES"/>
            </w:rPr>
            <w:t>[Escriba el nombre de la compañía]</w:t>
          </w:r>
        </w:p>
      </w:docPartBody>
    </w:docPart>
    <w:docPart>
      <w:docPartPr>
        <w:name w:val="31F8FC306BC84568B84ACF22468DC004"/>
        <w:category>
          <w:name w:val="General"/>
          <w:gallery w:val="placeholder"/>
        </w:category>
        <w:types>
          <w:type w:val="bbPlcHdr"/>
        </w:types>
        <w:behaviors>
          <w:behavior w:val="content"/>
        </w:behaviors>
        <w:guid w:val="{2DA72BAE-590A-449F-9844-F8B165306660}"/>
      </w:docPartPr>
      <w:docPartBody>
        <w:p w:rsidR="009E4D82" w:rsidRDefault="00687E0D" w:rsidP="00687E0D">
          <w:pPr>
            <w:pStyle w:val="31F8FC306BC84568B84ACF22468DC004"/>
          </w:pPr>
          <w:r>
            <w:rPr>
              <w:rStyle w:val="Carcterdefechadesubseccin"/>
              <w:lang w:val="es-ES"/>
            </w:rPr>
            <w:t>[Escriba el nombre de la compañía]</w:t>
          </w:r>
        </w:p>
      </w:docPartBody>
    </w:docPart>
    <w:docPart>
      <w:docPartPr>
        <w:name w:val="498CD0BAEBC9413BA450BF6134B945AA"/>
        <w:category>
          <w:name w:val="General"/>
          <w:gallery w:val="placeholder"/>
        </w:category>
        <w:types>
          <w:type w:val="bbPlcHdr"/>
        </w:types>
        <w:behaviors>
          <w:behavior w:val="content"/>
        </w:behaviors>
        <w:guid w:val="{52D1BEC6-BF8B-4A83-8253-54E675BE37FE}"/>
      </w:docPartPr>
      <w:docPartBody>
        <w:p w:rsidR="009E4D82" w:rsidRDefault="00687E0D" w:rsidP="00687E0D">
          <w:pPr>
            <w:pStyle w:val="498CD0BAEBC9413BA450BF6134B945AA"/>
          </w:pPr>
          <w:r>
            <w:rPr>
              <w:rStyle w:val="Carcterdefechadesubseccin"/>
              <w:lang w:val="es-ES"/>
            </w:rPr>
            <w:t>[Escriba el nombre de la compañía]</w:t>
          </w:r>
        </w:p>
      </w:docPartBody>
    </w:docPart>
    <w:docPart>
      <w:docPartPr>
        <w:name w:val="6F0A3726D6FA44D682E151BCA09FB25A"/>
        <w:category>
          <w:name w:val="General"/>
          <w:gallery w:val="placeholder"/>
        </w:category>
        <w:types>
          <w:type w:val="bbPlcHdr"/>
        </w:types>
        <w:behaviors>
          <w:behavior w:val="content"/>
        </w:behaviors>
        <w:guid w:val="{AFBB9F35-877D-40F2-A7CF-C64DA4AF7A67}"/>
      </w:docPartPr>
      <w:docPartBody>
        <w:p w:rsidR="009E4D82" w:rsidRDefault="00687E0D" w:rsidP="00687E0D">
          <w:pPr>
            <w:pStyle w:val="6F0A3726D6FA44D682E151BCA09FB25A"/>
          </w:pPr>
          <w:r>
            <w:rPr>
              <w:rStyle w:val="Carcterdefechadesubseccin"/>
              <w:lang w:val="es-ES"/>
            </w:rPr>
            <w:t>[Escriba el nombre de la compañía]</w:t>
          </w:r>
        </w:p>
      </w:docPartBody>
    </w:docPart>
    <w:docPart>
      <w:docPartPr>
        <w:name w:val="64D64368CC96436E874016DFDC75822A"/>
        <w:category>
          <w:name w:val="General"/>
          <w:gallery w:val="placeholder"/>
        </w:category>
        <w:types>
          <w:type w:val="bbPlcHdr"/>
        </w:types>
        <w:behaviors>
          <w:behavior w:val="content"/>
        </w:behaviors>
        <w:guid w:val="{3967B1E1-0250-4967-BD38-BDFB1062B4ED}"/>
      </w:docPartPr>
      <w:docPartBody>
        <w:p w:rsidR="009E4D82" w:rsidRDefault="00687E0D" w:rsidP="00687E0D">
          <w:pPr>
            <w:pStyle w:val="64D64368CC96436E874016DFDC75822A"/>
          </w:pPr>
          <w:r>
            <w:rPr>
              <w:rStyle w:val="Carcterdefechadesubseccin"/>
              <w:lang w:val="es-ES"/>
            </w:rPr>
            <w:t>[Escriba el nombre de la compañía]</w:t>
          </w:r>
        </w:p>
      </w:docPartBody>
    </w:docPart>
    <w:docPart>
      <w:docPartPr>
        <w:name w:val="EB6605CABCAC49E696F4B00BAFDEFA99"/>
        <w:category>
          <w:name w:val="General"/>
          <w:gallery w:val="placeholder"/>
        </w:category>
        <w:types>
          <w:type w:val="bbPlcHdr"/>
        </w:types>
        <w:behaviors>
          <w:behavior w:val="content"/>
        </w:behaviors>
        <w:guid w:val="{0C95B096-7F1F-412A-BA7D-2D03A4A9894F}"/>
      </w:docPartPr>
      <w:docPartBody>
        <w:p w:rsidR="009E4D82" w:rsidRDefault="00687E0D" w:rsidP="00687E0D">
          <w:pPr>
            <w:pStyle w:val="EB6605CABCAC49E696F4B00BAFDEFA99"/>
          </w:pPr>
          <w:r>
            <w:rPr>
              <w:rStyle w:val="Carcterdefechadesubseccin"/>
              <w:lang w:val="es-ES"/>
            </w:rPr>
            <w:t>[Escriba el nombre de la compañía]</w:t>
          </w:r>
        </w:p>
      </w:docPartBody>
    </w:docPart>
    <w:docPart>
      <w:docPartPr>
        <w:name w:val="FCD77D9A16E44480AA650C77F903B5C1"/>
        <w:category>
          <w:name w:val="General"/>
          <w:gallery w:val="placeholder"/>
        </w:category>
        <w:types>
          <w:type w:val="bbPlcHdr"/>
        </w:types>
        <w:behaviors>
          <w:behavior w:val="content"/>
        </w:behaviors>
        <w:guid w:val="{079E53C3-A98F-4B60-84F2-E1ECD2C1CFF3}"/>
      </w:docPartPr>
      <w:docPartBody>
        <w:p w:rsidR="009E4D82" w:rsidRDefault="00687E0D" w:rsidP="00687E0D">
          <w:pPr>
            <w:pStyle w:val="FCD77D9A16E44480AA650C77F903B5C1"/>
          </w:pPr>
          <w:r>
            <w:rPr>
              <w:rStyle w:val="Carcterdefechadesubseccin"/>
              <w:lang w:val="es-ES"/>
            </w:rPr>
            <w:t>[Escriba el nombre de la compañía]</w:t>
          </w:r>
        </w:p>
      </w:docPartBody>
    </w:docPart>
    <w:docPart>
      <w:docPartPr>
        <w:name w:val="633B5A090ADE402EA81D913C7670D48A"/>
        <w:category>
          <w:name w:val="General"/>
          <w:gallery w:val="placeholder"/>
        </w:category>
        <w:types>
          <w:type w:val="bbPlcHdr"/>
        </w:types>
        <w:behaviors>
          <w:behavior w:val="content"/>
        </w:behaviors>
        <w:guid w:val="{63E3CBE6-744D-431C-AF23-EAF6716B75FE}"/>
      </w:docPartPr>
      <w:docPartBody>
        <w:p w:rsidR="00176255" w:rsidRDefault="00725AF6" w:rsidP="00725AF6">
          <w:pPr>
            <w:pStyle w:val="633B5A090ADE402EA81D913C7670D48A"/>
          </w:pPr>
          <w:r>
            <w:rPr>
              <w:rStyle w:val="Carcterdefechadesubseccin"/>
              <w:lang w:val="es-ES"/>
            </w:rPr>
            <w:t>[Escriba el nombre de la compañía]</w:t>
          </w:r>
        </w:p>
      </w:docPartBody>
    </w:docPart>
    <w:docPart>
      <w:docPartPr>
        <w:name w:val="CC8DBA3DF6794A2AA5A15883013157B8"/>
        <w:category>
          <w:name w:val="General"/>
          <w:gallery w:val="placeholder"/>
        </w:category>
        <w:types>
          <w:type w:val="bbPlcHdr"/>
        </w:types>
        <w:behaviors>
          <w:behavior w:val="content"/>
        </w:behaviors>
        <w:guid w:val="{9AEF0BF0-DE90-45B6-9130-57811DA66AE8}"/>
      </w:docPartPr>
      <w:docPartBody>
        <w:p w:rsidR="00176255" w:rsidRDefault="00725AF6" w:rsidP="00725AF6">
          <w:pPr>
            <w:pStyle w:val="CC8DBA3DF6794A2AA5A15883013157B8"/>
          </w:pPr>
          <w:r>
            <w:rPr>
              <w:rStyle w:val="Carcterdefechadesubseccin"/>
              <w:lang w:val="es-ES"/>
            </w:rPr>
            <w:t>[Escriba el nombre de la compañía]</w:t>
          </w:r>
        </w:p>
      </w:docPartBody>
    </w:docPart>
    <w:docPart>
      <w:docPartPr>
        <w:name w:val="9B45B20087AD47E38CFBBD545415119D"/>
        <w:category>
          <w:name w:val="General"/>
          <w:gallery w:val="placeholder"/>
        </w:category>
        <w:types>
          <w:type w:val="bbPlcHdr"/>
        </w:types>
        <w:behaviors>
          <w:behavior w:val="content"/>
        </w:behaviors>
        <w:guid w:val="{2D1FA951-4802-4BEF-A3F4-02DE46D5822C}"/>
      </w:docPartPr>
      <w:docPartBody>
        <w:p w:rsidR="008413FB" w:rsidRDefault="00176255" w:rsidP="00176255">
          <w:pPr>
            <w:pStyle w:val="9B45B20087AD47E38CFBBD545415119D"/>
          </w:pPr>
          <w:r>
            <w:rPr>
              <w:rStyle w:val="Carcterdefechadesubseccin"/>
              <w:lang w:val="es-ES"/>
            </w:rPr>
            <w:t>[Escriba el nombre de la compañía]</w:t>
          </w:r>
        </w:p>
      </w:docPartBody>
    </w:docPart>
    <w:docPart>
      <w:docPartPr>
        <w:name w:val="4F37F09B23CB445F925FE35B8E92D31A"/>
        <w:category>
          <w:name w:val="General"/>
          <w:gallery w:val="placeholder"/>
        </w:category>
        <w:types>
          <w:type w:val="bbPlcHdr"/>
        </w:types>
        <w:behaviors>
          <w:behavior w:val="content"/>
        </w:behaviors>
        <w:guid w:val="{8A48736D-DEBB-494E-9E6D-61F04ACE1532}"/>
      </w:docPartPr>
      <w:docPartBody>
        <w:p w:rsidR="008413FB" w:rsidRDefault="00176255" w:rsidP="00176255">
          <w:pPr>
            <w:pStyle w:val="4F37F09B23CB445F925FE35B8E92D31A"/>
          </w:pPr>
          <w:r>
            <w:rPr>
              <w:rStyle w:val="Carcterdefechadesubseccin"/>
              <w:lang w:val="es-ES"/>
            </w:rPr>
            <w:t>[Escriba el nombre de la compañía]</w:t>
          </w:r>
        </w:p>
      </w:docPartBody>
    </w:docPart>
    <w:docPart>
      <w:docPartPr>
        <w:name w:val="8A29A38BEB8B4A7391541F0C814F6C44"/>
        <w:category>
          <w:name w:val="General"/>
          <w:gallery w:val="placeholder"/>
        </w:category>
        <w:types>
          <w:type w:val="bbPlcHdr"/>
        </w:types>
        <w:behaviors>
          <w:behavior w:val="content"/>
        </w:behaviors>
        <w:guid w:val="{78351234-CD07-4FD1-BDAC-C545859E1D56}"/>
      </w:docPartPr>
      <w:docPartBody>
        <w:p w:rsidR="008413FB" w:rsidRDefault="00176255" w:rsidP="00176255">
          <w:pPr>
            <w:pStyle w:val="8A29A38BEB8B4A7391541F0C814F6C44"/>
          </w:pPr>
          <w:r>
            <w:rPr>
              <w:rStyle w:val="Carcterdefechadesubseccin"/>
              <w:lang w:val="es-ES"/>
            </w:rPr>
            <w:t>[Escriba el nombre de la compañía]</w:t>
          </w:r>
        </w:p>
      </w:docPartBody>
    </w:docPart>
    <w:docPart>
      <w:docPartPr>
        <w:name w:val="B056E345F66B40D091B0D37624CC2E28"/>
        <w:category>
          <w:name w:val="General"/>
          <w:gallery w:val="placeholder"/>
        </w:category>
        <w:types>
          <w:type w:val="bbPlcHdr"/>
        </w:types>
        <w:behaviors>
          <w:behavior w:val="content"/>
        </w:behaviors>
        <w:guid w:val="{6D404492-C84A-4A93-8420-7DC5D176E034}"/>
      </w:docPartPr>
      <w:docPartBody>
        <w:p w:rsidR="008413FB" w:rsidRDefault="00176255" w:rsidP="00176255">
          <w:pPr>
            <w:pStyle w:val="B056E345F66B40D091B0D37624CC2E28"/>
          </w:pPr>
          <w:r>
            <w:rPr>
              <w:rStyle w:val="Carcterdefechadesubseccin"/>
              <w:lang w:val="es-ES"/>
            </w:rPr>
            <w:t>[Escriba el nombre de la compañía]</w:t>
          </w:r>
        </w:p>
      </w:docPartBody>
    </w:docPart>
    <w:docPart>
      <w:docPartPr>
        <w:name w:val="E6F9787256884A1F9242093E2E58FA8D"/>
        <w:category>
          <w:name w:val="General"/>
          <w:gallery w:val="placeholder"/>
        </w:category>
        <w:types>
          <w:type w:val="bbPlcHdr"/>
        </w:types>
        <w:behaviors>
          <w:behavior w:val="content"/>
        </w:behaviors>
        <w:guid w:val="{84A6B010-5C2D-4FCE-B004-9C40A2FED311}"/>
      </w:docPartPr>
      <w:docPartBody>
        <w:p w:rsidR="008413FB" w:rsidRDefault="00176255" w:rsidP="00176255">
          <w:pPr>
            <w:pStyle w:val="E6F9787256884A1F9242093E2E58FA8D"/>
          </w:pPr>
          <w:r>
            <w:rPr>
              <w:rStyle w:val="Carcterdefechadesubseccin"/>
              <w:lang w:val="es-ES"/>
            </w:rPr>
            <w:t>[Escriba el nombre de la compañía]</w:t>
          </w:r>
        </w:p>
      </w:docPartBody>
    </w:docPart>
    <w:docPart>
      <w:docPartPr>
        <w:name w:val="CF84392F1CAE440398EE3311A09CAA06"/>
        <w:category>
          <w:name w:val="General"/>
          <w:gallery w:val="placeholder"/>
        </w:category>
        <w:types>
          <w:type w:val="bbPlcHdr"/>
        </w:types>
        <w:behaviors>
          <w:behavior w:val="content"/>
        </w:behaviors>
        <w:guid w:val="{22B917FB-0F01-4228-A129-2F769154B630}"/>
      </w:docPartPr>
      <w:docPartBody>
        <w:p w:rsidR="008413FB" w:rsidRDefault="00176255" w:rsidP="00176255">
          <w:pPr>
            <w:pStyle w:val="CF84392F1CAE440398EE3311A09CAA06"/>
          </w:pPr>
          <w:r>
            <w:rPr>
              <w:rStyle w:val="Carcterdefechadesubseccin"/>
              <w:lang w:val="es-ES"/>
            </w:rPr>
            <w:t>[Escriba el nombre de la compañía]</w:t>
          </w:r>
        </w:p>
      </w:docPartBody>
    </w:docPart>
    <w:docPart>
      <w:docPartPr>
        <w:name w:val="43984532DA14477DA0A7795A37CF2775"/>
        <w:category>
          <w:name w:val="General"/>
          <w:gallery w:val="placeholder"/>
        </w:category>
        <w:types>
          <w:type w:val="bbPlcHdr"/>
        </w:types>
        <w:behaviors>
          <w:behavior w:val="content"/>
        </w:behaviors>
        <w:guid w:val="{6AA387E4-C4BF-4BE9-BCA2-757C8E90A21A}"/>
      </w:docPartPr>
      <w:docPartBody>
        <w:p w:rsidR="008413FB" w:rsidRDefault="00176255" w:rsidP="00176255">
          <w:pPr>
            <w:pStyle w:val="43984532DA14477DA0A7795A37CF2775"/>
          </w:pPr>
          <w:r>
            <w:rPr>
              <w:rStyle w:val="Carcterdefechadesubseccin"/>
              <w:lang w:val="es-ES"/>
            </w:rPr>
            <w:t>[Escriba el nombre de la compañía]</w:t>
          </w:r>
        </w:p>
      </w:docPartBody>
    </w:docPart>
    <w:docPart>
      <w:docPartPr>
        <w:name w:val="1CD01F63800E45B9AB1BE06160964762"/>
        <w:category>
          <w:name w:val="General"/>
          <w:gallery w:val="placeholder"/>
        </w:category>
        <w:types>
          <w:type w:val="bbPlcHdr"/>
        </w:types>
        <w:behaviors>
          <w:behavior w:val="content"/>
        </w:behaviors>
        <w:guid w:val="{366E1DED-62A4-4825-99BE-DA299C83B217}"/>
      </w:docPartPr>
      <w:docPartBody>
        <w:p w:rsidR="008413FB" w:rsidRDefault="00176255" w:rsidP="00176255">
          <w:pPr>
            <w:pStyle w:val="1CD01F63800E45B9AB1BE06160964762"/>
          </w:pPr>
          <w:r>
            <w:rPr>
              <w:rStyle w:val="Carcterdefechadesubseccin"/>
              <w:lang w:val="es-ES"/>
            </w:rPr>
            <w:t>[Escriba el nombre de la compañía]</w:t>
          </w:r>
        </w:p>
      </w:docPartBody>
    </w:docPart>
    <w:docPart>
      <w:docPartPr>
        <w:name w:val="E12F0046E93443F38BE4E81D7D0D741C"/>
        <w:category>
          <w:name w:val="General"/>
          <w:gallery w:val="placeholder"/>
        </w:category>
        <w:types>
          <w:type w:val="bbPlcHdr"/>
        </w:types>
        <w:behaviors>
          <w:behavior w:val="content"/>
        </w:behaviors>
        <w:guid w:val="{72E59EAF-2C83-433B-81F1-F7DC1BA7DC17}"/>
      </w:docPartPr>
      <w:docPartBody>
        <w:p w:rsidR="008413FB" w:rsidRDefault="00176255" w:rsidP="00176255">
          <w:pPr>
            <w:pStyle w:val="E12F0046E93443F38BE4E81D7D0D741C"/>
          </w:pPr>
          <w:r>
            <w:rPr>
              <w:rStyle w:val="Carcterdefechadesubseccin"/>
              <w:lang w:val="es-ES"/>
            </w:rPr>
            <w:t>[Escriba el nombre de la compañía]</w:t>
          </w:r>
        </w:p>
      </w:docPartBody>
    </w:docPart>
    <w:docPart>
      <w:docPartPr>
        <w:name w:val="C6304B8BA90D46F894FF73FC1F7CE0CB"/>
        <w:category>
          <w:name w:val="General"/>
          <w:gallery w:val="placeholder"/>
        </w:category>
        <w:types>
          <w:type w:val="bbPlcHdr"/>
        </w:types>
        <w:behaviors>
          <w:behavior w:val="content"/>
        </w:behaviors>
        <w:guid w:val="{3292ACE8-DDB0-4286-ABCC-4024388A51BC}"/>
      </w:docPartPr>
      <w:docPartBody>
        <w:p w:rsidR="009A011D" w:rsidRDefault="00EC358F" w:rsidP="00EC358F">
          <w:pPr>
            <w:pStyle w:val="C6304B8BA90D46F894FF73FC1F7CE0CB"/>
          </w:pPr>
          <w:r>
            <w:rPr>
              <w:rStyle w:val="Carcterdefechadesubseccin"/>
              <w:lang w:val="es-ES"/>
            </w:rPr>
            <w:t>[Escriba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02A"/>
    <w:rsid w:val="00012380"/>
    <w:rsid w:val="000A5568"/>
    <w:rsid w:val="000D0D27"/>
    <w:rsid w:val="001100F1"/>
    <w:rsid w:val="00176255"/>
    <w:rsid w:val="001907B4"/>
    <w:rsid w:val="002644FA"/>
    <w:rsid w:val="002B4419"/>
    <w:rsid w:val="00424109"/>
    <w:rsid w:val="004E5FE1"/>
    <w:rsid w:val="00652165"/>
    <w:rsid w:val="00687E0D"/>
    <w:rsid w:val="00725AF6"/>
    <w:rsid w:val="00764F24"/>
    <w:rsid w:val="007A70AA"/>
    <w:rsid w:val="007F14B6"/>
    <w:rsid w:val="008413FB"/>
    <w:rsid w:val="008B7A86"/>
    <w:rsid w:val="00994C6D"/>
    <w:rsid w:val="009A011D"/>
    <w:rsid w:val="009E4D82"/>
    <w:rsid w:val="00A1680F"/>
    <w:rsid w:val="00AD6CBF"/>
    <w:rsid w:val="00B049CE"/>
    <w:rsid w:val="00B36679"/>
    <w:rsid w:val="00B52913"/>
    <w:rsid w:val="00BA6E0F"/>
    <w:rsid w:val="00CC102A"/>
    <w:rsid w:val="00DC2C05"/>
    <w:rsid w:val="00DD38C7"/>
    <w:rsid w:val="00E03270"/>
    <w:rsid w:val="00E07778"/>
    <w:rsid w:val="00E10B13"/>
    <w:rsid w:val="00E51000"/>
    <w:rsid w:val="00E97491"/>
    <w:rsid w:val="00EC358F"/>
    <w:rsid w:val="00ED59A2"/>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unhideWhenUsed/>
    <w:rPr>
      <w:color w:val="808080"/>
    </w:rPr>
  </w:style>
  <w:style w:type="paragraph" w:customStyle="1" w:styleId="B6887C8BB6A1402F855011E61252FD04">
    <w:name w:val="B6887C8BB6A1402F855011E61252FD04"/>
  </w:style>
  <w:style w:type="paragraph" w:customStyle="1" w:styleId="D934326BF98D483192ACA02FB22B0D9F">
    <w:name w:val="D934326BF98D483192ACA02FB22B0D9F"/>
  </w:style>
  <w:style w:type="paragraph" w:customStyle="1" w:styleId="CD1D26956FFA446EBF9CA95B19F2F381">
    <w:name w:val="CD1D26956FFA446EBF9CA95B19F2F381"/>
  </w:style>
  <w:style w:type="paragraph" w:customStyle="1" w:styleId="B459A51E489A4997B76109378298238B">
    <w:name w:val="B459A51E489A4997B76109378298238B"/>
  </w:style>
  <w:style w:type="paragraph" w:customStyle="1" w:styleId="E96C039366E64C3E9B9B4096065DA5EB">
    <w:name w:val="E96C039366E64C3E9B9B4096065DA5EB"/>
  </w:style>
  <w:style w:type="paragraph" w:customStyle="1" w:styleId="160EDEC108C04763A549852992D3986B">
    <w:name w:val="160EDEC108C04763A549852992D3986B"/>
  </w:style>
  <w:style w:type="paragraph" w:customStyle="1" w:styleId="54B10C4404B84EBA99F5BD2907F2CD79">
    <w:name w:val="54B10C4404B84EBA99F5BD2907F2CD79"/>
  </w:style>
  <w:style w:type="paragraph" w:customStyle="1" w:styleId="AEE4D06FEF1644DB8A3179DF2902DA55">
    <w:name w:val="AEE4D06FEF1644DB8A3179DF2902DA55"/>
  </w:style>
  <w:style w:type="paragraph" w:customStyle="1" w:styleId="Fechadesubseccin">
    <w:name w:val="Fecha de subsección"/>
    <w:basedOn w:val="Normal"/>
    <w:link w:val="Carcterdefechadesubseccin"/>
    <w:uiPriority w:val="4"/>
    <w:qFormat/>
    <w:rsid w:val="00EC358F"/>
    <w:pPr>
      <w:spacing w:after="120" w:line="240" w:lineRule="auto"/>
      <w:contextualSpacing/>
    </w:pPr>
    <w:rPr>
      <w:rFonts w:asciiTheme="majorHAnsi" w:eastAsiaTheme="minorHAnsi" w:hAnsiTheme="majorHAnsi" w:cs="Times New Roman"/>
      <w:color w:val="5B9BD5" w:themeColor="accent1"/>
      <w:sz w:val="18"/>
      <w:szCs w:val="24"/>
    </w:rPr>
  </w:style>
  <w:style w:type="character" w:customStyle="1" w:styleId="Carcterdefechadesubseccin">
    <w:name w:val="Carácter de fecha de subsección"/>
    <w:basedOn w:val="Fuentedeprrafopredeter"/>
    <w:link w:val="Fechadesubseccin"/>
    <w:uiPriority w:val="4"/>
    <w:rsid w:val="00EC358F"/>
    <w:rPr>
      <w:rFonts w:asciiTheme="majorHAnsi" w:eastAsiaTheme="minorHAnsi" w:hAnsiTheme="majorHAnsi" w:cs="Times New Roman"/>
      <w:color w:val="5B9BD5" w:themeColor="accent1"/>
      <w:sz w:val="18"/>
      <w:szCs w:val="24"/>
    </w:rPr>
  </w:style>
  <w:style w:type="paragraph" w:customStyle="1" w:styleId="F7EE37D6460F4BC39618042AB3B6E9DF">
    <w:name w:val="F7EE37D6460F4BC39618042AB3B6E9DF"/>
  </w:style>
  <w:style w:type="paragraph" w:customStyle="1" w:styleId="1CAFE4D731B54EE2A4EB48EC21C526AF">
    <w:name w:val="1CAFE4D731B54EE2A4EB48EC21C526AF"/>
  </w:style>
  <w:style w:type="paragraph" w:customStyle="1" w:styleId="CC5F17FB128C4BFCA29F08BB1860731B">
    <w:name w:val="CC5F17FB128C4BFCA29F08BB1860731B"/>
  </w:style>
  <w:style w:type="paragraph" w:customStyle="1" w:styleId="B1573426D1F7453387C8DA50D7FB2253">
    <w:name w:val="B1573426D1F7453387C8DA50D7FB2253"/>
  </w:style>
  <w:style w:type="paragraph" w:customStyle="1" w:styleId="BCC48B3AD13C4DD09E403F4D3E150F29">
    <w:name w:val="BCC48B3AD13C4DD09E403F4D3E150F29"/>
  </w:style>
  <w:style w:type="paragraph" w:customStyle="1" w:styleId="AF00EFAE8EE941919C470A9927C97C2A">
    <w:name w:val="AF00EFAE8EE941919C470A9927C97C2A"/>
  </w:style>
  <w:style w:type="paragraph" w:customStyle="1" w:styleId="A6D15E095DEE434BBC0D89202AFA278B">
    <w:name w:val="A6D15E095DEE434BBC0D89202AFA278B"/>
  </w:style>
  <w:style w:type="paragraph" w:customStyle="1" w:styleId="E5211448AF4F4A60A9F9A2F5D39929F0">
    <w:name w:val="E5211448AF4F4A60A9F9A2F5D39929F0"/>
  </w:style>
  <w:style w:type="paragraph" w:customStyle="1" w:styleId="6B78393707A84BBCB9AD40E3D7B2BDC1">
    <w:name w:val="6B78393707A84BBCB9AD40E3D7B2BDC1"/>
  </w:style>
  <w:style w:type="paragraph" w:customStyle="1" w:styleId="17ECE6AD83C742C88AE9C8F17434C42D">
    <w:name w:val="17ECE6AD83C742C88AE9C8F17434C42D"/>
    <w:rsid w:val="00CC102A"/>
  </w:style>
  <w:style w:type="paragraph" w:customStyle="1" w:styleId="BD68321EF12B40FB86359C3EE0A81BE4">
    <w:name w:val="BD68321EF12B40FB86359C3EE0A81BE4"/>
    <w:rsid w:val="00CC102A"/>
  </w:style>
  <w:style w:type="paragraph" w:customStyle="1" w:styleId="12E3A413FBEE45C3A1BB2F57A0BB944B">
    <w:name w:val="12E3A413FBEE45C3A1BB2F57A0BB944B"/>
    <w:rsid w:val="00CC102A"/>
  </w:style>
  <w:style w:type="paragraph" w:customStyle="1" w:styleId="AF93797F29F14F29B630084DC0AE72C1">
    <w:name w:val="AF93797F29F14F29B630084DC0AE72C1"/>
    <w:rsid w:val="00CC102A"/>
  </w:style>
  <w:style w:type="paragraph" w:customStyle="1" w:styleId="7C60450C0582456D9CE155562233A54E">
    <w:name w:val="7C60450C0582456D9CE155562233A54E"/>
    <w:rsid w:val="00CC102A"/>
  </w:style>
  <w:style w:type="paragraph" w:customStyle="1" w:styleId="98B7FD2EC75B49068FFECA664C75B3A7">
    <w:name w:val="98B7FD2EC75B49068FFECA664C75B3A7"/>
    <w:rsid w:val="00CC102A"/>
  </w:style>
  <w:style w:type="paragraph" w:customStyle="1" w:styleId="2B83818CC9954C94AF88938D8F1A34BF">
    <w:name w:val="2B83818CC9954C94AF88938D8F1A34BF"/>
    <w:rsid w:val="00CC102A"/>
  </w:style>
  <w:style w:type="paragraph" w:customStyle="1" w:styleId="81C3E139C3794EE9ABF42A851D862804">
    <w:name w:val="81C3E139C3794EE9ABF42A851D862804"/>
    <w:rsid w:val="00CC102A"/>
  </w:style>
  <w:style w:type="paragraph" w:customStyle="1" w:styleId="B0C116E2888542108CCEF78B766A5942">
    <w:name w:val="B0C116E2888542108CCEF78B766A5942"/>
    <w:rsid w:val="00CC102A"/>
  </w:style>
  <w:style w:type="paragraph" w:customStyle="1" w:styleId="01F7A76664E84ACCB87999F5F7537C77">
    <w:name w:val="01F7A76664E84ACCB87999F5F7537C77"/>
    <w:rsid w:val="00CC102A"/>
  </w:style>
  <w:style w:type="paragraph" w:customStyle="1" w:styleId="D65ED92ABE124540B22D9BDD6765A216">
    <w:name w:val="D65ED92ABE124540B22D9BDD6765A216"/>
    <w:rsid w:val="00CC102A"/>
  </w:style>
  <w:style w:type="paragraph" w:customStyle="1" w:styleId="4E0A82CE38144B71978240942715554C">
    <w:name w:val="4E0A82CE38144B71978240942715554C"/>
    <w:rsid w:val="00CC102A"/>
  </w:style>
  <w:style w:type="paragraph" w:customStyle="1" w:styleId="E6F59DB949B8449AB200952994560912">
    <w:name w:val="E6F59DB949B8449AB200952994560912"/>
    <w:rsid w:val="00CC102A"/>
  </w:style>
  <w:style w:type="paragraph" w:customStyle="1" w:styleId="FB2568795B2249CDB73983B2790852CC">
    <w:name w:val="FB2568795B2249CDB73983B2790852CC"/>
    <w:rsid w:val="00CC102A"/>
  </w:style>
  <w:style w:type="paragraph" w:customStyle="1" w:styleId="28674C67E906497A9F34F42CBF167A23">
    <w:name w:val="28674C67E906497A9F34F42CBF167A23"/>
    <w:rsid w:val="00CC102A"/>
  </w:style>
  <w:style w:type="paragraph" w:customStyle="1" w:styleId="D28E6980496B450B9D74F61254E3981A">
    <w:name w:val="D28E6980496B450B9D74F61254E3981A"/>
    <w:rsid w:val="00CC102A"/>
  </w:style>
  <w:style w:type="paragraph" w:customStyle="1" w:styleId="38C2375B09C24B03B2C42C6F252FCD17">
    <w:name w:val="38C2375B09C24B03B2C42C6F252FCD17"/>
    <w:rsid w:val="00CC102A"/>
  </w:style>
  <w:style w:type="paragraph" w:customStyle="1" w:styleId="8734BBC8A43A45789D0BFEDFE56FC637">
    <w:name w:val="8734BBC8A43A45789D0BFEDFE56FC637"/>
    <w:rsid w:val="00CC102A"/>
  </w:style>
  <w:style w:type="paragraph" w:customStyle="1" w:styleId="E914F09F4BFA4A65BD01E01982098C88">
    <w:name w:val="E914F09F4BFA4A65BD01E01982098C88"/>
    <w:rsid w:val="00CC102A"/>
  </w:style>
  <w:style w:type="paragraph" w:customStyle="1" w:styleId="D2C287EF860444DDA87AD6FEE850C4E1">
    <w:name w:val="D2C287EF860444DDA87AD6FEE850C4E1"/>
    <w:rsid w:val="00CC102A"/>
  </w:style>
  <w:style w:type="paragraph" w:customStyle="1" w:styleId="C69EB763AB9B4BA289D97045F896E3B3">
    <w:name w:val="C69EB763AB9B4BA289D97045F896E3B3"/>
    <w:rsid w:val="00CC102A"/>
  </w:style>
  <w:style w:type="paragraph" w:customStyle="1" w:styleId="35C793B0D9064FB5BDA4B3B08656A0B2">
    <w:name w:val="35C793B0D9064FB5BDA4B3B08656A0B2"/>
    <w:rsid w:val="00CC102A"/>
  </w:style>
  <w:style w:type="paragraph" w:customStyle="1" w:styleId="7425DBCD39784F9C86C71787CF58A699">
    <w:name w:val="7425DBCD39784F9C86C71787CF58A699"/>
    <w:rsid w:val="00CC102A"/>
  </w:style>
  <w:style w:type="paragraph" w:customStyle="1" w:styleId="3AF86FEA05DF46FD811768266373BA25">
    <w:name w:val="3AF86FEA05DF46FD811768266373BA25"/>
    <w:rsid w:val="00CC102A"/>
  </w:style>
  <w:style w:type="paragraph" w:customStyle="1" w:styleId="ADDEBF169EE2426D82E2227E2B3DCA61">
    <w:name w:val="ADDEBF169EE2426D82E2227E2B3DCA61"/>
    <w:rsid w:val="00CC102A"/>
  </w:style>
  <w:style w:type="paragraph" w:customStyle="1" w:styleId="59C1C60C37E74F189FFDBA17469C9AFF">
    <w:name w:val="59C1C60C37E74F189FFDBA17469C9AFF"/>
    <w:rsid w:val="00CC102A"/>
  </w:style>
  <w:style w:type="paragraph" w:customStyle="1" w:styleId="150DF87F68ED4806AEE82D7049BB507F">
    <w:name w:val="150DF87F68ED4806AEE82D7049BB507F"/>
    <w:rsid w:val="00CC102A"/>
  </w:style>
  <w:style w:type="paragraph" w:customStyle="1" w:styleId="8988F74FDEB34AA1BFF85ACFFCAFA7D3">
    <w:name w:val="8988F74FDEB34AA1BFF85ACFFCAFA7D3"/>
    <w:rsid w:val="00CC102A"/>
  </w:style>
  <w:style w:type="paragraph" w:customStyle="1" w:styleId="A2E70A51A0A64E34AA21A1DADF494012">
    <w:name w:val="A2E70A51A0A64E34AA21A1DADF494012"/>
    <w:rsid w:val="00CC102A"/>
  </w:style>
  <w:style w:type="paragraph" w:customStyle="1" w:styleId="6F22C93808AF4E7FBC2C07ED5A5E136A">
    <w:name w:val="6F22C93808AF4E7FBC2C07ED5A5E136A"/>
    <w:rsid w:val="00CC102A"/>
  </w:style>
  <w:style w:type="paragraph" w:customStyle="1" w:styleId="DB8430A871DC424BA5DD319F72A843F5">
    <w:name w:val="DB8430A871DC424BA5DD319F72A843F5"/>
    <w:rsid w:val="00CC102A"/>
  </w:style>
  <w:style w:type="paragraph" w:customStyle="1" w:styleId="8BF9B812F69442F1850EB5683CC2C452">
    <w:name w:val="8BF9B812F69442F1850EB5683CC2C452"/>
    <w:rsid w:val="00CC102A"/>
  </w:style>
  <w:style w:type="paragraph" w:customStyle="1" w:styleId="9BD764772BB0467ABD203283106F591B">
    <w:name w:val="9BD764772BB0467ABD203283106F591B"/>
    <w:rsid w:val="00CC102A"/>
  </w:style>
  <w:style w:type="paragraph" w:customStyle="1" w:styleId="8870F0D308524443BFA4E1CB51C629DF">
    <w:name w:val="8870F0D308524443BFA4E1CB51C629DF"/>
    <w:rsid w:val="00CC102A"/>
  </w:style>
  <w:style w:type="paragraph" w:customStyle="1" w:styleId="BBD48B215FE74865A912F3D9F83FE2A3">
    <w:name w:val="BBD48B215FE74865A912F3D9F83FE2A3"/>
    <w:rsid w:val="00CC102A"/>
  </w:style>
  <w:style w:type="paragraph" w:customStyle="1" w:styleId="D0048270B01B4CAEBDEB0E192471B840">
    <w:name w:val="D0048270B01B4CAEBDEB0E192471B840"/>
    <w:rsid w:val="00CC102A"/>
  </w:style>
  <w:style w:type="paragraph" w:customStyle="1" w:styleId="FE8631DCF2194913A5688C40DBFD2A9B">
    <w:name w:val="FE8631DCF2194913A5688C40DBFD2A9B"/>
    <w:rsid w:val="00CC102A"/>
  </w:style>
  <w:style w:type="paragraph" w:customStyle="1" w:styleId="53BB1A52E0B24327A139D0DE5D7295EE">
    <w:name w:val="53BB1A52E0B24327A139D0DE5D7295EE"/>
    <w:rsid w:val="00CC102A"/>
  </w:style>
  <w:style w:type="paragraph" w:customStyle="1" w:styleId="A88EDE784D7E459AB34A9E1E8786DEA8">
    <w:name w:val="A88EDE784D7E459AB34A9E1E8786DEA8"/>
    <w:rsid w:val="00CC102A"/>
  </w:style>
  <w:style w:type="paragraph" w:customStyle="1" w:styleId="E04B8ADB029E4DAB8742425EDA24EBEE">
    <w:name w:val="E04B8ADB029E4DAB8742425EDA24EBEE"/>
    <w:rsid w:val="00CC102A"/>
  </w:style>
  <w:style w:type="paragraph" w:customStyle="1" w:styleId="EE79AD437A5E4D4F84AC0DB805C661D5">
    <w:name w:val="EE79AD437A5E4D4F84AC0DB805C661D5"/>
    <w:rsid w:val="00CC102A"/>
  </w:style>
  <w:style w:type="paragraph" w:customStyle="1" w:styleId="01D0A1DE644A4EB9A36C38B2F71CD3BC">
    <w:name w:val="01D0A1DE644A4EB9A36C38B2F71CD3BC"/>
    <w:rsid w:val="00CC102A"/>
  </w:style>
  <w:style w:type="paragraph" w:customStyle="1" w:styleId="10632A867C4D40ADBE4CA7074F04B646">
    <w:name w:val="10632A867C4D40ADBE4CA7074F04B646"/>
    <w:rsid w:val="00CC102A"/>
  </w:style>
  <w:style w:type="paragraph" w:customStyle="1" w:styleId="F6CE1E7AED4948B78F5273154CE50333">
    <w:name w:val="F6CE1E7AED4948B78F5273154CE50333"/>
    <w:rsid w:val="00CC102A"/>
  </w:style>
  <w:style w:type="paragraph" w:customStyle="1" w:styleId="E7F6FE1DC4114C4DB7307F74BB57EBF4">
    <w:name w:val="E7F6FE1DC4114C4DB7307F74BB57EBF4"/>
    <w:rsid w:val="00CC102A"/>
  </w:style>
  <w:style w:type="paragraph" w:customStyle="1" w:styleId="57067D00EF494679A39FB6C8B53FB952">
    <w:name w:val="57067D00EF494679A39FB6C8B53FB952"/>
    <w:rsid w:val="00CC102A"/>
  </w:style>
  <w:style w:type="paragraph" w:customStyle="1" w:styleId="360C8E44D9704BCE82C15CBF99C8639E">
    <w:name w:val="360C8E44D9704BCE82C15CBF99C8639E"/>
    <w:rsid w:val="00CC102A"/>
  </w:style>
  <w:style w:type="paragraph" w:customStyle="1" w:styleId="03458BFB87A64D49837FE95C0079733A">
    <w:name w:val="03458BFB87A64D49837FE95C0079733A"/>
    <w:rsid w:val="00CC102A"/>
  </w:style>
  <w:style w:type="paragraph" w:customStyle="1" w:styleId="DB58810DD8D34A8F9B1C5B7319D3909A">
    <w:name w:val="DB58810DD8D34A8F9B1C5B7319D3909A"/>
    <w:rsid w:val="00CC102A"/>
  </w:style>
  <w:style w:type="paragraph" w:customStyle="1" w:styleId="BF17F43D51B146DAA4676FBCE5ED2D7B">
    <w:name w:val="BF17F43D51B146DAA4676FBCE5ED2D7B"/>
    <w:rsid w:val="00CC102A"/>
  </w:style>
  <w:style w:type="paragraph" w:customStyle="1" w:styleId="E32D955EFDF14A238F05EE96F847A014">
    <w:name w:val="E32D955EFDF14A238F05EE96F847A014"/>
    <w:rsid w:val="00CC102A"/>
  </w:style>
  <w:style w:type="paragraph" w:customStyle="1" w:styleId="E84BF64B102048D8AD45744B0517531A">
    <w:name w:val="E84BF64B102048D8AD45744B0517531A"/>
    <w:rsid w:val="00CC102A"/>
  </w:style>
  <w:style w:type="paragraph" w:customStyle="1" w:styleId="144A15ADAB78421F889E1C27F6C91B19">
    <w:name w:val="144A15ADAB78421F889E1C27F6C91B19"/>
    <w:rsid w:val="00CC102A"/>
  </w:style>
  <w:style w:type="paragraph" w:customStyle="1" w:styleId="D364E5C7A86148CC9DCED2080B171BF9">
    <w:name w:val="D364E5C7A86148CC9DCED2080B171BF9"/>
    <w:rsid w:val="00CC102A"/>
  </w:style>
  <w:style w:type="paragraph" w:customStyle="1" w:styleId="F9A5754048814034B109A0A73A805D88">
    <w:name w:val="F9A5754048814034B109A0A73A805D88"/>
    <w:rsid w:val="00CC102A"/>
  </w:style>
  <w:style w:type="paragraph" w:customStyle="1" w:styleId="EC37B0083A734454B91FFFA2CFF3BCCB">
    <w:name w:val="EC37B0083A734454B91FFFA2CFF3BCCB"/>
    <w:rsid w:val="00CC102A"/>
  </w:style>
  <w:style w:type="paragraph" w:customStyle="1" w:styleId="A7FAC55DE5A741C98F105112509AB7AA">
    <w:name w:val="A7FAC55DE5A741C98F105112509AB7AA"/>
    <w:rsid w:val="00CC102A"/>
  </w:style>
  <w:style w:type="paragraph" w:customStyle="1" w:styleId="150427540ACB4763A3989F781B4D0A35">
    <w:name w:val="150427540ACB4763A3989F781B4D0A35"/>
    <w:rsid w:val="00CC102A"/>
  </w:style>
  <w:style w:type="paragraph" w:customStyle="1" w:styleId="108AE1A716CC40CC9D35A27D72B17800">
    <w:name w:val="108AE1A716CC40CC9D35A27D72B17800"/>
    <w:rsid w:val="00CC102A"/>
  </w:style>
  <w:style w:type="paragraph" w:customStyle="1" w:styleId="92582DB9A0E142B6A6864BD68ADC853A">
    <w:name w:val="92582DB9A0E142B6A6864BD68ADC853A"/>
    <w:rsid w:val="00CC102A"/>
  </w:style>
  <w:style w:type="paragraph" w:customStyle="1" w:styleId="429419A8E1D14C43842A525BBF3CC47B">
    <w:name w:val="429419A8E1D14C43842A525BBF3CC47B"/>
    <w:rsid w:val="00CC102A"/>
  </w:style>
  <w:style w:type="paragraph" w:customStyle="1" w:styleId="35A148C56A0E43EEB207C021D176664B">
    <w:name w:val="35A148C56A0E43EEB207C021D176664B"/>
    <w:rsid w:val="00CC102A"/>
  </w:style>
  <w:style w:type="paragraph" w:customStyle="1" w:styleId="5448990EACD148AFB5187BA7FFA74A0E">
    <w:name w:val="5448990EACD148AFB5187BA7FFA74A0E"/>
    <w:rsid w:val="00CC102A"/>
  </w:style>
  <w:style w:type="paragraph" w:customStyle="1" w:styleId="5C6AE4C7CCA940AF81ACEAE7F16C5C45">
    <w:name w:val="5C6AE4C7CCA940AF81ACEAE7F16C5C45"/>
    <w:rsid w:val="00CC102A"/>
  </w:style>
  <w:style w:type="paragraph" w:customStyle="1" w:styleId="BA5CCBBA89FD4AD1B620993C1A18389B">
    <w:name w:val="BA5CCBBA89FD4AD1B620993C1A18389B"/>
    <w:rsid w:val="00CC102A"/>
  </w:style>
  <w:style w:type="paragraph" w:customStyle="1" w:styleId="9D8D9C9ADBBA422FBE27013510ABB45E">
    <w:name w:val="9D8D9C9ADBBA422FBE27013510ABB45E"/>
    <w:rsid w:val="00CC102A"/>
  </w:style>
  <w:style w:type="paragraph" w:customStyle="1" w:styleId="88345CDE98694008AC8CA50809E5E439">
    <w:name w:val="88345CDE98694008AC8CA50809E5E439"/>
    <w:rsid w:val="00CC102A"/>
  </w:style>
  <w:style w:type="paragraph" w:customStyle="1" w:styleId="7A31BF2254934AF780AA4A9478E99CE0">
    <w:name w:val="7A31BF2254934AF780AA4A9478E99CE0"/>
    <w:rsid w:val="00CC102A"/>
  </w:style>
  <w:style w:type="paragraph" w:customStyle="1" w:styleId="16074E5FDAF94A77A854F8D398DDA31B">
    <w:name w:val="16074E5FDAF94A77A854F8D398DDA31B"/>
    <w:rsid w:val="00CC102A"/>
  </w:style>
  <w:style w:type="paragraph" w:customStyle="1" w:styleId="1482C4FFE38B4C8E8472B3B8042F124F">
    <w:name w:val="1482C4FFE38B4C8E8472B3B8042F124F"/>
    <w:rsid w:val="00CC102A"/>
  </w:style>
  <w:style w:type="paragraph" w:customStyle="1" w:styleId="CA6B927E7EA44D448F846660222630A2">
    <w:name w:val="CA6B927E7EA44D448F846660222630A2"/>
    <w:rsid w:val="00CC102A"/>
  </w:style>
  <w:style w:type="paragraph" w:customStyle="1" w:styleId="A332BB12E07A4457ABA5E335A6CF670F">
    <w:name w:val="A332BB12E07A4457ABA5E335A6CF670F"/>
    <w:rsid w:val="00CC102A"/>
  </w:style>
  <w:style w:type="paragraph" w:customStyle="1" w:styleId="A75DFDE98FA545A483B534B07D4E6C4A">
    <w:name w:val="A75DFDE98FA545A483B534B07D4E6C4A"/>
    <w:rsid w:val="00CC102A"/>
  </w:style>
  <w:style w:type="paragraph" w:customStyle="1" w:styleId="54A782D94FC84FB1A5855AC7E9FB6B65">
    <w:name w:val="54A782D94FC84FB1A5855AC7E9FB6B65"/>
    <w:rsid w:val="00CC102A"/>
  </w:style>
  <w:style w:type="paragraph" w:customStyle="1" w:styleId="80091FA3EF264769A7DB23EBDCD76BDF">
    <w:name w:val="80091FA3EF264769A7DB23EBDCD76BDF"/>
    <w:rsid w:val="00CC102A"/>
  </w:style>
  <w:style w:type="paragraph" w:customStyle="1" w:styleId="6604168DD6A04068A49EBE328EDA81D7">
    <w:name w:val="6604168DD6A04068A49EBE328EDA81D7"/>
    <w:rsid w:val="00CC102A"/>
  </w:style>
  <w:style w:type="paragraph" w:customStyle="1" w:styleId="AF7EA9213D5A4A3BB41E9188A12A35BC">
    <w:name w:val="AF7EA9213D5A4A3BB41E9188A12A35BC"/>
    <w:rsid w:val="00CC102A"/>
  </w:style>
  <w:style w:type="paragraph" w:customStyle="1" w:styleId="63D480AD1F52484E9543E76D0B563072">
    <w:name w:val="63D480AD1F52484E9543E76D0B563072"/>
    <w:rsid w:val="00CC102A"/>
  </w:style>
  <w:style w:type="paragraph" w:customStyle="1" w:styleId="449050D7C4E949158F6142ED520F2B51">
    <w:name w:val="449050D7C4E949158F6142ED520F2B51"/>
    <w:rsid w:val="00CC102A"/>
  </w:style>
  <w:style w:type="paragraph" w:customStyle="1" w:styleId="DE7362BAA0234279A6E61B8C9080425A">
    <w:name w:val="DE7362BAA0234279A6E61B8C9080425A"/>
    <w:rsid w:val="00CC102A"/>
  </w:style>
  <w:style w:type="paragraph" w:customStyle="1" w:styleId="9C8EC960EC29446DADCCE0DA76913A70">
    <w:name w:val="9C8EC960EC29446DADCCE0DA76913A70"/>
    <w:rsid w:val="00CC102A"/>
  </w:style>
  <w:style w:type="paragraph" w:customStyle="1" w:styleId="960FD7F9C2E149E29669985F9C5C5AC3">
    <w:name w:val="960FD7F9C2E149E29669985F9C5C5AC3"/>
    <w:rsid w:val="00CC102A"/>
  </w:style>
  <w:style w:type="paragraph" w:customStyle="1" w:styleId="84533069A4F549479E802B76B74BC2F8">
    <w:name w:val="84533069A4F549479E802B76B74BC2F8"/>
    <w:rsid w:val="00CC102A"/>
  </w:style>
  <w:style w:type="paragraph" w:customStyle="1" w:styleId="EFF638EFDAD5449A997986BF4AFF65CD">
    <w:name w:val="EFF638EFDAD5449A997986BF4AFF65CD"/>
    <w:rsid w:val="00CC102A"/>
  </w:style>
  <w:style w:type="paragraph" w:customStyle="1" w:styleId="54E982586C6D44E98C142CF3540B3872">
    <w:name w:val="54E982586C6D44E98C142CF3540B3872"/>
    <w:rsid w:val="00CC102A"/>
  </w:style>
  <w:style w:type="paragraph" w:customStyle="1" w:styleId="EF1F380116A74E11BA64FC687D03BC60">
    <w:name w:val="EF1F380116A74E11BA64FC687D03BC60"/>
    <w:rsid w:val="00CC102A"/>
  </w:style>
  <w:style w:type="paragraph" w:customStyle="1" w:styleId="85D0CE1BF0854D97B198CF35A6770B1B">
    <w:name w:val="85D0CE1BF0854D97B198CF35A6770B1B"/>
    <w:rsid w:val="00CC102A"/>
  </w:style>
  <w:style w:type="paragraph" w:customStyle="1" w:styleId="18FA01CD4D644C168201E81D82DEEEF1">
    <w:name w:val="18FA01CD4D644C168201E81D82DEEEF1"/>
    <w:rsid w:val="00CC102A"/>
  </w:style>
  <w:style w:type="paragraph" w:customStyle="1" w:styleId="79E354442C084E8189AB260320D2DC77">
    <w:name w:val="79E354442C084E8189AB260320D2DC77"/>
    <w:rsid w:val="00CC102A"/>
  </w:style>
  <w:style w:type="paragraph" w:customStyle="1" w:styleId="9B87EE4C57D042AE83359FA07E1BE308">
    <w:name w:val="9B87EE4C57D042AE83359FA07E1BE308"/>
    <w:rsid w:val="00CC102A"/>
  </w:style>
  <w:style w:type="paragraph" w:customStyle="1" w:styleId="2D6A124F9385462CA47B5591B82A83E1">
    <w:name w:val="2D6A124F9385462CA47B5591B82A83E1"/>
    <w:rsid w:val="00CC102A"/>
  </w:style>
  <w:style w:type="paragraph" w:customStyle="1" w:styleId="ABC2E0A5D8114B87B7301A15078A5248">
    <w:name w:val="ABC2E0A5D8114B87B7301A15078A5248"/>
    <w:rsid w:val="00CC102A"/>
  </w:style>
  <w:style w:type="paragraph" w:customStyle="1" w:styleId="95B9F10D63B4451E81298C5F0E4D8E84">
    <w:name w:val="95B9F10D63B4451E81298C5F0E4D8E84"/>
    <w:rsid w:val="00CC102A"/>
  </w:style>
  <w:style w:type="paragraph" w:customStyle="1" w:styleId="B9A7CFD5D1DC4A7E891D6F7702D298D9">
    <w:name w:val="B9A7CFD5D1DC4A7E891D6F7702D298D9"/>
    <w:rsid w:val="00CC102A"/>
  </w:style>
  <w:style w:type="paragraph" w:customStyle="1" w:styleId="1DB6EB63F16547919CDE3B7CC6D5EA74">
    <w:name w:val="1DB6EB63F16547919CDE3B7CC6D5EA74"/>
    <w:rsid w:val="00CC102A"/>
  </w:style>
  <w:style w:type="paragraph" w:customStyle="1" w:styleId="F0A2C83660324087A8ED32A652721B90">
    <w:name w:val="F0A2C83660324087A8ED32A652721B90"/>
    <w:rsid w:val="00CC102A"/>
  </w:style>
  <w:style w:type="paragraph" w:customStyle="1" w:styleId="3E6A3C8782C545BA9AD0340DEBF7D759">
    <w:name w:val="3E6A3C8782C545BA9AD0340DEBF7D759"/>
    <w:rsid w:val="00CC102A"/>
  </w:style>
  <w:style w:type="paragraph" w:customStyle="1" w:styleId="DDD33B35BABD4FD0BB4E52AED4120373">
    <w:name w:val="DDD33B35BABD4FD0BB4E52AED4120373"/>
    <w:rsid w:val="00CC102A"/>
  </w:style>
  <w:style w:type="paragraph" w:customStyle="1" w:styleId="F299286D2B3B454FA6267F01CE84C57B">
    <w:name w:val="F299286D2B3B454FA6267F01CE84C57B"/>
    <w:rsid w:val="00CC102A"/>
  </w:style>
  <w:style w:type="paragraph" w:customStyle="1" w:styleId="2C0D6189C84A428CB1F595CF54D5A242">
    <w:name w:val="2C0D6189C84A428CB1F595CF54D5A242"/>
    <w:rsid w:val="00CC102A"/>
  </w:style>
  <w:style w:type="paragraph" w:customStyle="1" w:styleId="5B4061A2891A45E9BDCF7A4D95A7DCC2">
    <w:name w:val="5B4061A2891A45E9BDCF7A4D95A7DCC2"/>
    <w:rsid w:val="00CC102A"/>
  </w:style>
  <w:style w:type="paragraph" w:customStyle="1" w:styleId="CC97AE18521943A08DE510B747E5B542">
    <w:name w:val="CC97AE18521943A08DE510B747E5B542"/>
    <w:rsid w:val="00CC102A"/>
  </w:style>
  <w:style w:type="paragraph" w:customStyle="1" w:styleId="38353BD4DF824F01A3A2497FCDE4CE51">
    <w:name w:val="38353BD4DF824F01A3A2497FCDE4CE51"/>
    <w:rsid w:val="00CC102A"/>
  </w:style>
  <w:style w:type="paragraph" w:customStyle="1" w:styleId="C87AADC8FDD746A294982B776316E6DD">
    <w:name w:val="C87AADC8FDD746A294982B776316E6DD"/>
    <w:rsid w:val="00CC102A"/>
  </w:style>
  <w:style w:type="paragraph" w:customStyle="1" w:styleId="A23C27FF39804EC6A094905BC902B044">
    <w:name w:val="A23C27FF39804EC6A094905BC902B044"/>
    <w:rsid w:val="00CC102A"/>
  </w:style>
  <w:style w:type="paragraph" w:customStyle="1" w:styleId="4AD09165E0CD475FAF657EE63726D4E6">
    <w:name w:val="4AD09165E0CD475FAF657EE63726D4E6"/>
    <w:rsid w:val="00CC102A"/>
  </w:style>
  <w:style w:type="paragraph" w:customStyle="1" w:styleId="E17BB65EE0BD468AADE93903CE0C0054">
    <w:name w:val="E17BB65EE0BD468AADE93903CE0C0054"/>
    <w:rsid w:val="00CC102A"/>
  </w:style>
  <w:style w:type="paragraph" w:customStyle="1" w:styleId="F4509C7644CD463484E21E86764D73CD">
    <w:name w:val="F4509C7644CD463484E21E86764D73CD"/>
    <w:rsid w:val="00CC102A"/>
  </w:style>
  <w:style w:type="paragraph" w:customStyle="1" w:styleId="42E1438463014CB2A5993036A5DE2631">
    <w:name w:val="42E1438463014CB2A5993036A5DE2631"/>
    <w:rsid w:val="00CC102A"/>
  </w:style>
  <w:style w:type="paragraph" w:customStyle="1" w:styleId="09EDFF1EDF6442D29B0861CC65565AA4">
    <w:name w:val="09EDFF1EDF6442D29B0861CC65565AA4"/>
    <w:rsid w:val="00CC102A"/>
  </w:style>
  <w:style w:type="paragraph" w:customStyle="1" w:styleId="6D8268CB33BA47F086A7C5AA70683B16">
    <w:name w:val="6D8268CB33BA47F086A7C5AA70683B16"/>
    <w:rsid w:val="00CC102A"/>
  </w:style>
  <w:style w:type="paragraph" w:customStyle="1" w:styleId="F554E21873C846DFAEA265AFE8439156">
    <w:name w:val="F554E21873C846DFAEA265AFE8439156"/>
    <w:rsid w:val="00CC102A"/>
  </w:style>
  <w:style w:type="paragraph" w:customStyle="1" w:styleId="945EBA1F8B064DEB8C24029F09282FDA">
    <w:name w:val="945EBA1F8B064DEB8C24029F09282FDA"/>
    <w:rsid w:val="00CC102A"/>
  </w:style>
  <w:style w:type="paragraph" w:customStyle="1" w:styleId="97B9C429E10E4733968E170DB083982D">
    <w:name w:val="97B9C429E10E4733968E170DB083982D"/>
    <w:rsid w:val="00CC102A"/>
  </w:style>
  <w:style w:type="paragraph" w:customStyle="1" w:styleId="79C22B364F4D414CB9C65AF3BD4E686E">
    <w:name w:val="79C22B364F4D414CB9C65AF3BD4E686E"/>
    <w:rsid w:val="00CC102A"/>
  </w:style>
  <w:style w:type="paragraph" w:customStyle="1" w:styleId="97E71C49CECC44DBA5130B4DA0397FAF">
    <w:name w:val="97E71C49CECC44DBA5130B4DA0397FAF"/>
    <w:rsid w:val="00B52913"/>
  </w:style>
  <w:style w:type="paragraph" w:customStyle="1" w:styleId="220CDDED14514DE5994FB360EA94F113">
    <w:name w:val="220CDDED14514DE5994FB360EA94F113"/>
    <w:rsid w:val="00B52913"/>
  </w:style>
  <w:style w:type="paragraph" w:customStyle="1" w:styleId="BA39F8D81A9F4A9C96F4F3577B23DC3D">
    <w:name w:val="BA39F8D81A9F4A9C96F4F3577B23DC3D"/>
    <w:rsid w:val="00B52913"/>
  </w:style>
  <w:style w:type="paragraph" w:customStyle="1" w:styleId="16A5DF24D05F4A108AC2E2872B46BDCF">
    <w:name w:val="16A5DF24D05F4A108AC2E2872B46BDCF"/>
    <w:rsid w:val="00B52913"/>
  </w:style>
  <w:style w:type="paragraph" w:customStyle="1" w:styleId="48EB2E56F9A44666821DAF9B5A214BD5">
    <w:name w:val="48EB2E56F9A44666821DAF9B5A214BD5"/>
    <w:rsid w:val="00B52913"/>
  </w:style>
  <w:style w:type="paragraph" w:customStyle="1" w:styleId="77CC157C3765400983C24C6DD99C2AD3">
    <w:name w:val="77CC157C3765400983C24C6DD99C2AD3"/>
    <w:rsid w:val="00B52913"/>
  </w:style>
  <w:style w:type="paragraph" w:customStyle="1" w:styleId="7BE0DFFE083C410FA546C7232E36A740">
    <w:name w:val="7BE0DFFE083C410FA546C7232E36A740"/>
    <w:rsid w:val="00B52913"/>
  </w:style>
  <w:style w:type="paragraph" w:customStyle="1" w:styleId="32CBC2FC4C7D40B782907B41C6A4975B">
    <w:name w:val="32CBC2FC4C7D40B782907B41C6A4975B"/>
    <w:rsid w:val="00B52913"/>
  </w:style>
  <w:style w:type="paragraph" w:customStyle="1" w:styleId="7AB2FDB2618441C0BCE1FDEE5F4FD5CB">
    <w:name w:val="7AB2FDB2618441C0BCE1FDEE5F4FD5CB"/>
    <w:rsid w:val="00B52913"/>
  </w:style>
  <w:style w:type="paragraph" w:customStyle="1" w:styleId="7434342AAF3B4072A8B6790104323B01">
    <w:name w:val="7434342AAF3B4072A8B6790104323B01"/>
    <w:rsid w:val="00B52913"/>
  </w:style>
  <w:style w:type="paragraph" w:customStyle="1" w:styleId="5C59886FAFAB4524BD69BF80B88AC1B7">
    <w:name w:val="5C59886FAFAB4524BD69BF80B88AC1B7"/>
    <w:rsid w:val="00B52913"/>
  </w:style>
  <w:style w:type="paragraph" w:customStyle="1" w:styleId="98E1F5952A6A40F1A3DA060FE87A2D9F">
    <w:name w:val="98E1F5952A6A40F1A3DA060FE87A2D9F"/>
    <w:rsid w:val="00B52913"/>
  </w:style>
  <w:style w:type="paragraph" w:customStyle="1" w:styleId="0FA3690D815B44F0B3B848FF7F538288">
    <w:name w:val="0FA3690D815B44F0B3B848FF7F538288"/>
    <w:rsid w:val="00B52913"/>
  </w:style>
  <w:style w:type="paragraph" w:customStyle="1" w:styleId="339128B270DE4951AC75A3059DF4D971">
    <w:name w:val="339128B270DE4951AC75A3059DF4D971"/>
    <w:rsid w:val="00B52913"/>
  </w:style>
  <w:style w:type="paragraph" w:customStyle="1" w:styleId="B938EC212B684328AD7955AFB8506949">
    <w:name w:val="B938EC212B684328AD7955AFB8506949"/>
    <w:rsid w:val="00B52913"/>
  </w:style>
  <w:style w:type="paragraph" w:customStyle="1" w:styleId="9AA4269426634809B35BD9A42A0B17EA">
    <w:name w:val="9AA4269426634809B35BD9A42A0B17EA"/>
    <w:rsid w:val="00B52913"/>
  </w:style>
  <w:style w:type="paragraph" w:customStyle="1" w:styleId="C8FA2B373B604F2E84CF9473A4945C94">
    <w:name w:val="C8FA2B373B604F2E84CF9473A4945C94"/>
    <w:rsid w:val="00B52913"/>
  </w:style>
  <w:style w:type="paragraph" w:customStyle="1" w:styleId="2D7C428654F04B29A79539E58EF9CFD8">
    <w:name w:val="2D7C428654F04B29A79539E58EF9CFD8"/>
    <w:rsid w:val="00B52913"/>
  </w:style>
  <w:style w:type="paragraph" w:customStyle="1" w:styleId="D609A876DF7D4A55960C11CE0C48E8F7">
    <w:name w:val="D609A876DF7D4A55960C11CE0C48E8F7"/>
    <w:rsid w:val="00B52913"/>
  </w:style>
  <w:style w:type="paragraph" w:customStyle="1" w:styleId="8D6EB69B9EC44653A18BEB11EFD4E523">
    <w:name w:val="8D6EB69B9EC44653A18BEB11EFD4E523"/>
    <w:rsid w:val="00B52913"/>
  </w:style>
  <w:style w:type="paragraph" w:customStyle="1" w:styleId="07FBAA44FDE24C1FBC0E2E9E77E04596">
    <w:name w:val="07FBAA44FDE24C1FBC0E2E9E77E04596"/>
    <w:rsid w:val="00B52913"/>
  </w:style>
  <w:style w:type="paragraph" w:customStyle="1" w:styleId="BD4872626EC04EAA87F5CA2165C3FEE1">
    <w:name w:val="BD4872626EC04EAA87F5CA2165C3FEE1"/>
    <w:rsid w:val="00B52913"/>
  </w:style>
  <w:style w:type="paragraph" w:customStyle="1" w:styleId="CB844B62569448AAA06F0B30927C30C1">
    <w:name w:val="CB844B62569448AAA06F0B30927C30C1"/>
    <w:rsid w:val="00B52913"/>
  </w:style>
  <w:style w:type="paragraph" w:customStyle="1" w:styleId="DC67F769CB80445884FA77CFA1EC98CB">
    <w:name w:val="DC67F769CB80445884FA77CFA1EC98CB"/>
    <w:rsid w:val="00B52913"/>
  </w:style>
  <w:style w:type="paragraph" w:customStyle="1" w:styleId="EFC3AA2005F74089901CA17D934B906A">
    <w:name w:val="EFC3AA2005F74089901CA17D934B906A"/>
    <w:rsid w:val="00B52913"/>
  </w:style>
  <w:style w:type="paragraph" w:customStyle="1" w:styleId="B09A2A1A4CDB4490B274D29D7C57DC7B">
    <w:name w:val="B09A2A1A4CDB4490B274D29D7C57DC7B"/>
    <w:rsid w:val="00B52913"/>
  </w:style>
  <w:style w:type="paragraph" w:customStyle="1" w:styleId="55991ABA50A14A8CAEF1B58AA09CBD86">
    <w:name w:val="55991ABA50A14A8CAEF1B58AA09CBD86"/>
    <w:rsid w:val="00B52913"/>
  </w:style>
  <w:style w:type="paragraph" w:customStyle="1" w:styleId="A49B8E7C5EBC4D1F8FF0CB29111D4105">
    <w:name w:val="A49B8E7C5EBC4D1F8FF0CB29111D4105"/>
    <w:rsid w:val="00B52913"/>
  </w:style>
  <w:style w:type="paragraph" w:customStyle="1" w:styleId="FF90AD75A3CE4280889089184C5648FF">
    <w:name w:val="FF90AD75A3CE4280889089184C5648FF"/>
    <w:rsid w:val="00B52913"/>
  </w:style>
  <w:style w:type="paragraph" w:customStyle="1" w:styleId="67A6A6C81F124D8D80B9B5717B84EB4F">
    <w:name w:val="67A6A6C81F124D8D80B9B5717B84EB4F"/>
    <w:rsid w:val="00B52913"/>
  </w:style>
  <w:style w:type="paragraph" w:customStyle="1" w:styleId="55E30F1F8DC34A48938694644A1AD763">
    <w:name w:val="55E30F1F8DC34A48938694644A1AD763"/>
    <w:rsid w:val="00B52913"/>
  </w:style>
  <w:style w:type="paragraph" w:customStyle="1" w:styleId="0FFDEC1EDC3841F8A70148E585DD0836">
    <w:name w:val="0FFDEC1EDC3841F8A70148E585DD0836"/>
    <w:rsid w:val="00B52913"/>
  </w:style>
  <w:style w:type="paragraph" w:customStyle="1" w:styleId="74DAFE2EDA9D46219705A11D9B3AD335">
    <w:name w:val="74DAFE2EDA9D46219705A11D9B3AD335"/>
    <w:rsid w:val="00B52913"/>
  </w:style>
  <w:style w:type="paragraph" w:customStyle="1" w:styleId="16D62FA1FD8C4AC3B13C7B2715B5827F">
    <w:name w:val="16D62FA1FD8C4AC3B13C7B2715B5827F"/>
    <w:rsid w:val="00B52913"/>
  </w:style>
  <w:style w:type="paragraph" w:customStyle="1" w:styleId="0E4E86E11900494CA0ACD5AF051923AB">
    <w:name w:val="0E4E86E11900494CA0ACD5AF051923AB"/>
    <w:rsid w:val="00B52913"/>
  </w:style>
  <w:style w:type="paragraph" w:customStyle="1" w:styleId="D247261E63384FC2973396ABD128BF22">
    <w:name w:val="D247261E63384FC2973396ABD128BF22"/>
    <w:rsid w:val="00B52913"/>
  </w:style>
  <w:style w:type="paragraph" w:customStyle="1" w:styleId="CDE305961B124B32B845C18D79739BFD">
    <w:name w:val="CDE305961B124B32B845C18D79739BFD"/>
    <w:rsid w:val="00B52913"/>
  </w:style>
  <w:style w:type="paragraph" w:customStyle="1" w:styleId="5D3BE3FC638B4F1F8F1D4693D545B6E9">
    <w:name w:val="5D3BE3FC638B4F1F8F1D4693D545B6E9"/>
    <w:rsid w:val="00B52913"/>
  </w:style>
  <w:style w:type="paragraph" w:customStyle="1" w:styleId="CDBAFD007C1E4FF89C5D32898E0008FA">
    <w:name w:val="CDBAFD007C1E4FF89C5D32898E0008FA"/>
    <w:rsid w:val="00B52913"/>
  </w:style>
  <w:style w:type="paragraph" w:customStyle="1" w:styleId="BBF8C25EED224968B16418EEB5586628">
    <w:name w:val="BBF8C25EED224968B16418EEB5586628"/>
    <w:rsid w:val="00B52913"/>
  </w:style>
  <w:style w:type="paragraph" w:customStyle="1" w:styleId="620227113DDE45FFB15E8B6D349B6216">
    <w:name w:val="620227113DDE45FFB15E8B6D349B6216"/>
    <w:rsid w:val="00B52913"/>
  </w:style>
  <w:style w:type="paragraph" w:customStyle="1" w:styleId="490BF31F8836448F8CB43DD45DFD2C01">
    <w:name w:val="490BF31F8836448F8CB43DD45DFD2C01"/>
    <w:rsid w:val="00B52913"/>
  </w:style>
  <w:style w:type="paragraph" w:customStyle="1" w:styleId="4BAEDA65B2A344DB8A6677BE6A11015D">
    <w:name w:val="4BAEDA65B2A344DB8A6677BE6A11015D"/>
    <w:rsid w:val="00B52913"/>
  </w:style>
  <w:style w:type="paragraph" w:customStyle="1" w:styleId="E68EA80A072E492A9D515ACFDFAFE554">
    <w:name w:val="E68EA80A072E492A9D515ACFDFAFE554"/>
    <w:rsid w:val="00B52913"/>
  </w:style>
  <w:style w:type="paragraph" w:customStyle="1" w:styleId="0293F97BA95543B3A8ABF6A1AED913E6">
    <w:name w:val="0293F97BA95543B3A8ABF6A1AED913E6"/>
    <w:rsid w:val="00B52913"/>
  </w:style>
  <w:style w:type="paragraph" w:customStyle="1" w:styleId="C39C1C7DF9FF4CE19E2DC0DA9DC913D4">
    <w:name w:val="C39C1C7DF9FF4CE19E2DC0DA9DC913D4"/>
    <w:rsid w:val="00B52913"/>
  </w:style>
  <w:style w:type="paragraph" w:customStyle="1" w:styleId="1C663BE70D864809820FA445836F70DF">
    <w:name w:val="1C663BE70D864809820FA445836F70DF"/>
    <w:rsid w:val="00B52913"/>
  </w:style>
  <w:style w:type="paragraph" w:customStyle="1" w:styleId="5BC8862016A9408DB5243290FC8F5AAF">
    <w:name w:val="5BC8862016A9408DB5243290FC8F5AAF"/>
    <w:rsid w:val="00B52913"/>
  </w:style>
  <w:style w:type="paragraph" w:customStyle="1" w:styleId="CDC919C10E4D49BAA0DD9F5BB211ABD1">
    <w:name w:val="CDC919C10E4D49BAA0DD9F5BB211ABD1"/>
    <w:rsid w:val="00B52913"/>
  </w:style>
  <w:style w:type="paragraph" w:customStyle="1" w:styleId="334AD9D4C64640CD93561EA2C72F7012">
    <w:name w:val="334AD9D4C64640CD93561EA2C72F7012"/>
    <w:rsid w:val="00B52913"/>
  </w:style>
  <w:style w:type="paragraph" w:customStyle="1" w:styleId="759E11DD9A3440B3B5B735E6460F0600">
    <w:name w:val="759E11DD9A3440B3B5B735E6460F0600"/>
    <w:rsid w:val="00B52913"/>
  </w:style>
  <w:style w:type="paragraph" w:customStyle="1" w:styleId="A20EEFB255834128922C65A534B5E61F">
    <w:name w:val="A20EEFB255834128922C65A534B5E61F"/>
    <w:rsid w:val="00B52913"/>
  </w:style>
  <w:style w:type="paragraph" w:customStyle="1" w:styleId="7BE6E65F817F474098FF77F740D82CC6">
    <w:name w:val="7BE6E65F817F474098FF77F740D82CC6"/>
    <w:rsid w:val="00B52913"/>
  </w:style>
  <w:style w:type="paragraph" w:customStyle="1" w:styleId="68169605F3C94152827B5556B5F41B94">
    <w:name w:val="68169605F3C94152827B5556B5F41B94"/>
    <w:rsid w:val="00B52913"/>
  </w:style>
  <w:style w:type="paragraph" w:customStyle="1" w:styleId="7059B8334D8A448E864B95AC51ACF254">
    <w:name w:val="7059B8334D8A448E864B95AC51ACF254"/>
    <w:rsid w:val="00B52913"/>
  </w:style>
  <w:style w:type="paragraph" w:customStyle="1" w:styleId="B94C1AF13F0D4DC39C25B95A5F83C632">
    <w:name w:val="B94C1AF13F0D4DC39C25B95A5F83C632"/>
    <w:rsid w:val="00B52913"/>
  </w:style>
  <w:style w:type="paragraph" w:customStyle="1" w:styleId="A9F8B767D822431780904B7502693934">
    <w:name w:val="A9F8B767D822431780904B7502693934"/>
    <w:rsid w:val="00B52913"/>
  </w:style>
  <w:style w:type="paragraph" w:customStyle="1" w:styleId="BE31A87C578443CEB88607A67998D03F">
    <w:name w:val="BE31A87C578443CEB88607A67998D03F"/>
    <w:rsid w:val="00B52913"/>
  </w:style>
  <w:style w:type="paragraph" w:customStyle="1" w:styleId="B58A330C483743568403F409F21D95E9">
    <w:name w:val="B58A330C483743568403F409F21D95E9"/>
    <w:rsid w:val="00B52913"/>
  </w:style>
  <w:style w:type="paragraph" w:customStyle="1" w:styleId="6871409B61564E10AAF81FF1FAE24EAC">
    <w:name w:val="6871409B61564E10AAF81FF1FAE24EAC"/>
    <w:rsid w:val="00B52913"/>
  </w:style>
  <w:style w:type="paragraph" w:customStyle="1" w:styleId="C5029A094D5440CBAF0FD65583AB9B98">
    <w:name w:val="C5029A094D5440CBAF0FD65583AB9B98"/>
    <w:rsid w:val="00B52913"/>
  </w:style>
  <w:style w:type="paragraph" w:customStyle="1" w:styleId="66C751DD5CC9445E96009804AC2D3B25">
    <w:name w:val="66C751DD5CC9445E96009804AC2D3B25"/>
    <w:rsid w:val="00B52913"/>
  </w:style>
  <w:style w:type="paragraph" w:customStyle="1" w:styleId="13513AEBDC314296AB8CF1A15FB2A4AA">
    <w:name w:val="13513AEBDC314296AB8CF1A15FB2A4AA"/>
    <w:rsid w:val="00B52913"/>
  </w:style>
  <w:style w:type="paragraph" w:customStyle="1" w:styleId="E27EE370719B4234950849BC5BB3BB90">
    <w:name w:val="E27EE370719B4234950849BC5BB3BB90"/>
    <w:rsid w:val="00B52913"/>
  </w:style>
  <w:style w:type="paragraph" w:customStyle="1" w:styleId="EA63284984AF41CDAD2B791A7BAB9F8A">
    <w:name w:val="EA63284984AF41CDAD2B791A7BAB9F8A"/>
    <w:rsid w:val="00B52913"/>
  </w:style>
  <w:style w:type="paragraph" w:customStyle="1" w:styleId="DB454FEA5D8045A4915385028DDBAEA0">
    <w:name w:val="DB454FEA5D8045A4915385028DDBAEA0"/>
    <w:rsid w:val="00B52913"/>
  </w:style>
  <w:style w:type="paragraph" w:customStyle="1" w:styleId="7C8B65AE0B9243EC8EE4761D02BEF657">
    <w:name w:val="7C8B65AE0B9243EC8EE4761D02BEF657"/>
    <w:rsid w:val="00B52913"/>
  </w:style>
  <w:style w:type="paragraph" w:customStyle="1" w:styleId="D0049BB3AB50481782E16547DC10619E">
    <w:name w:val="D0049BB3AB50481782E16547DC10619E"/>
    <w:rsid w:val="00B52913"/>
  </w:style>
  <w:style w:type="paragraph" w:customStyle="1" w:styleId="D075A5B7B3F44B56ADD8220FC127B0AD">
    <w:name w:val="D075A5B7B3F44B56ADD8220FC127B0AD"/>
    <w:rsid w:val="00B52913"/>
  </w:style>
  <w:style w:type="paragraph" w:customStyle="1" w:styleId="BE11F83E147A4118AE5206A89A950DCF">
    <w:name w:val="BE11F83E147A4118AE5206A89A950DCF"/>
    <w:rsid w:val="00B52913"/>
  </w:style>
  <w:style w:type="paragraph" w:customStyle="1" w:styleId="C9997D0DBEB445D3A7289298C6F751B1">
    <w:name w:val="C9997D0DBEB445D3A7289298C6F751B1"/>
    <w:rsid w:val="00B52913"/>
  </w:style>
  <w:style w:type="paragraph" w:customStyle="1" w:styleId="8AE640ED46394116A849D92F95DDA282">
    <w:name w:val="8AE640ED46394116A849D92F95DDA282"/>
    <w:rsid w:val="00B52913"/>
  </w:style>
  <w:style w:type="paragraph" w:customStyle="1" w:styleId="0E9491581B18455E81A2CAD518B84168">
    <w:name w:val="0E9491581B18455E81A2CAD518B84168"/>
    <w:rsid w:val="00B52913"/>
  </w:style>
  <w:style w:type="paragraph" w:customStyle="1" w:styleId="47E97B796EF0417C9EECF3958BAEF642">
    <w:name w:val="47E97B796EF0417C9EECF3958BAEF642"/>
    <w:rsid w:val="00B52913"/>
  </w:style>
  <w:style w:type="paragraph" w:customStyle="1" w:styleId="39AF91CAC11240318D22719F4C63A6B2">
    <w:name w:val="39AF91CAC11240318D22719F4C63A6B2"/>
    <w:rsid w:val="00B52913"/>
  </w:style>
  <w:style w:type="paragraph" w:customStyle="1" w:styleId="15917C4BBF6D49B8B616676594CC3F89">
    <w:name w:val="15917C4BBF6D49B8B616676594CC3F89"/>
    <w:rsid w:val="00B52913"/>
  </w:style>
  <w:style w:type="paragraph" w:customStyle="1" w:styleId="4157DB0D85E64EBDBA3EBDF5065DA48B">
    <w:name w:val="4157DB0D85E64EBDBA3EBDF5065DA48B"/>
    <w:rsid w:val="00B52913"/>
  </w:style>
  <w:style w:type="paragraph" w:customStyle="1" w:styleId="7EC6019F35D442768EDD8493648E3D41">
    <w:name w:val="7EC6019F35D442768EDD8493648E3D41"/>
    <w:rsid w:val="00B52913"/>
  </w:style>
  <w:style w:type="paragraph" w:customStyle="1" w:styleId="6005BAD2773549E0B12B23AFE1ECD505">
    <w:name w:val="6005BAD2773549E0B12B23AFE1ECD505"/>
    <w:rsid w:val="00B52913"/>
  </w:style>
  <w:style w:type="paragraph" w:customStyle="1" w:styleId="77D04C0E7798464596CFB13A29F2517D">
    <w:name w:val="77D04C0E7798464596CFB13A29F2517D"/>
    <w:rsid w:val="00B52913"/>
  </w:style>
  <w:style w:type="paragraph" w:customStyle="1" w:styleId="108425DD67644F1990E75BEF20BF89C9">
    <w:name w:val="108425DD67644F1990E75BEF20BF89C9"/>
    <w:rsid w:val="00B52913"/>
  </w:style>
  <w:style w:type="paragraph" w:customStyle="1" w:styleId="CF649BD1ECC747078B54C360971BD346">
    <w:name w:val="CF649BD1ECC747078B54C360971BD346"/>
    <w:rsid w:val="00B52913"/>
  </w:style>
  <w:style w:type="paragraph" w:customStyle="1" w:styleId="EAA57B7F5BCC404DB8A1227312B50EFE">
    <w:name w:val="EAA57B7F5BCC404DB8A1227312B50EFE"/>
    <w:rsid w:val="00B52913"/>
  </w:style>
  <w:style w:type="paragraph" w:customStyle="1" w:styleId="9F4D4782A7794EB2B13762C6A43E115A">
    <w:name w:val="9F4D4782A7794EB2B13762C6A43E115A"/>
    <w:rsid w:val="00B52913"/>
  </w:style>
  <w:style w:type="paragraph" w:customStyle="1" w:styleId="6281E8CF2BEA48EEACEA3C2D7769A773">
    <w:name w:val="6281E8CF2BEA48EEACEA3C2D7769A773"/>
    <w:rsid w:val="00B52913"/>
  </w:style>
  <w:style w:type="paragraph" w:customStyle="1" w:styleId="126D5BD4350B421581AF05C7A524254C">
    <w:name w:val="126D5BD4350B421581AF05C7A524254C"/>
    <w:rsid w:val="00B52913"/>
  </w:style>
  <w:style w:type="paragraph" w:customStyle="1" w:styleId="DAAB86F14B714E8FA95C6DDE8C295479">
    <w:name w:val="DAAB86F14B714E8FA95C6DDE8C295479"/>
    <w:rsid w:val="00B52913"/>
  </w:style>
  <w:style w:type="paragraph" w:customStyle="1" w:styleId="FD95901195F245038CF9329ABF575A37">
    <w:name w:val="FD95901195F245038CF9329ABF575A37"/>
    <w:rsid w:val="00B52913"/>
  </w:style>
  <w:style w:type="paragraph" w:customStyle="1" w:styleId="ED05A235B71F4A759A3264DA09F4F1F3">
    <w:name w:val="ED05A235B71F4A759A3264DA09F4F1F3"/>
    <w:rsid w:val="00B52913"/>
  </w:style>
  <w:style w:type="paragraph" w:customStyle="1" w:styleId="124EB72FF6D241A588B48514CA79879D">
    <w:name w:val="124EB72FF6D241A588B48514CA79879D"/>
    <w:rsid w:val="00B52913"/>
  </w:style>
  <w:style w:type="paragraph" w:customStyle="1" w:styleId="1A83BD5AA440482B84C3901729173EF4">
    <w:name w:val="1A83BD5AA440482B84C3901729173EF4"/>
    <w:rsid w:val="00B52913"/>
  </w:style>
  <w:style w:type="paragraph" w:customStyle="1" w:styleId="A7C63FB573114F8195B64E10C1597F5A">
    <w:name w:val="A7C63FB573114F8195B64E10C1597F5A"/>
    <w:rsid w:val="001907B4"/>
  </w:style>
  <w:style w:type="paragraph" w:customStyle="1" w:styleId="11F790DF2C1E4D438EE1FF119E362FF7">
    <w:name w:val="11F790DF2C1E4D438EE1FF119E362FF7"/>
    <w:rsid w:val="001907B4"/>
  </w:style>
  <w:style w:type="paragraph" w:customStyle="1" w:styleId="BD54539EDBE445B6A15177F8069621D4">
    <w:name w:val="BD54539EDBE445B6A15177F8069621D4"/>
    <w:rsid w:val="001907B4"/>
  </w:style>
  <w:style w:type="paragraph" w:customStyle="1" w:styleId="4E44055FDBB64E04B067CD8E74A9D3C0">
    <w:name w:val="4E44055FDBB64E04B067CD8E74A9D3C0"/>
    <w:rsid w:val="001907B4"/>
  </w:style>
  <w:style w:type="paragraph" w:customStyle="1" w:styleId="A73A1DA1A9E44825BC12109B6BA2715A">
    <w:name w:val="A73A1DA1A9E44825BC12109B6BA2715A"/>
    <w:rsid w:val="001907B4"/>
  </w:style>
  <w:style w:type="paragraph" w:customStyle="1" w:styleId="CCD4B750BC1E4CCAA6A252724A5D04A2">
    <w:name w:val="CCD4B750BC1E4CCAA6A252724A5D04A2"/>
    <w:rsid w:val="001907B4"/>
  </w:style>
  <w:style w:type="paragraph" w:customStyle="1" w:styleId="B15FA44E041242F2A8DC7F378CEA16EF">
    <w:name w:val="B15FA44E041242F2A8DC7F378CEA16EF"/>
    <w:rsid w:val="001907B4"/>
  </w:style>
  <w:style w:type="paragraph" w:customStyle="1" w:styleId="CF1B9858C0AC4928BF1379AACF76F430">
    <w:name w:val="CF1B9858C0AC4928BF1379AACF76F430"/>
    <w:rsid w:val="001907B4"/>
  </w:style>
  <w:style w:type="paragraph" w:customStyle="1" w:styleId="EAF2257088284F20B1E912D85E066F09">
    <w:name w:val="EAF2257088284F20B1E912D85E066F09"/>
    <w:rsid w:val="001907B4"/>
  </w:style>
  <w:style w:type="paragraph" w:customStyle="1" w:styleId="B9309247F3B44A708B70273D37BA934B">
    <w:name w:val="B9309247F3B44A708B70273D37BA934B"/>
    <w:rsid w:val="001907B4"/>
  </w:style>
  <w:style w:type="paragraph" w:customStyle="1" w:styleId="E0AFB4E39BDC410D80EBD007E674EDCA">
    <w:name w:val="E0AFB4E39BDC410D80EBD007E674EDCA"/>
    <w:rsid w:val="001907B4"/>
  </w:style>
  <w:style w:type="paragraph" w:customStyle="1" w:styleId="0CA4334D1B8B4BCFA7953A0D0838F7D4">
    <w:name w:val="0CA4334D1B8B4BCFA7953A0D0838F7D4"/>
    <w:rsid w:val="001907B4"/>
  </w:style>
  <w:style w:type="paragraph" w:customStyle="1" w:styleId="6E88A892AC4A477DBCE47E4D4F6E2C5E">
    <w:name w:val="6E88A892AC4A477DBCE47E4D4F6E2C5E"/>
    <w:rsid w:val="001907B4"/>
  </w:style>
  <w:style w:type="paragraph" w:customStyle="1" w:styleId="8F81D5889A1340C4AE74CCAD3B4DEC4B">
    <w:name w:val="8F81D5889A1340C4AE74CCAD3B4DEC4B"/>
    <w:rsid w:val="001907B4"/>
  </w:style>
  <w:style w:type="paragraph" w:customStyle="1" w:styleId="6926287E98674CE69F442C1B5962AA86">
    <w:name w:val="6926287E98674CE69F442C1B5962AA86"/>
    <w:rsid w:val="001907B4"/>
  </w:style>
  <w:style w:type="paragraph" w:customStyle="1" w:styleId="FFBFC19984CA403BB4453BC0F9EFD6AD">
    <w:name w:val="FFBFC19984CA403BB4453BC0F9EFD6AD"/>
    <w:rsid w:val="001907B4"/>
  </w:style>
  <w:style w:type="paragraph" w:customStyle="1" w:styleId="F2AFC1585696457D987E54B396364D4E">
    <w:name w:val="F2AFC1585696457D987E54B396364D4E"/>
    <w:rsid w:val="001907B4"/>
  </w:style>
  <w:style w:type="paragraph" w:customStyle="1" w:styleId="50358511589D4808B6D1DAB9F4A62601">
    <w:name w:val="50358511589D4808B6D1DAB9F4A62601"/>
    <w:rsid w:val="001907B4"/>
  </w:style>
  <w:style w:type="paragraph" w:customStyle="1" w:styleId="111136B794C34C40B9107913D5CB650B">
    <w:name w:val="111136B794C34C40B9107913D5CB650B"/>
    <w:rsid w:val="001907B4"/>
  </w:style>
  <w:style w:type="paragraph" w:customStyle="1" w:styleId="DB990A42B9224382B173A884D0248EA8">
    <w:name w:val="DB990A42B9224382B173A884D0248EA8"/>
    <w:rsid w:val="001907B4"/>
  </w:style>
  <w:style w:type="paragraph" w:customStyle="1" w:styleId="6218CC94CDEE4D54AC26BE541E8C518D">
    <w:name w:val="6218CC94CDEE4D54AC26BE541E8C518D"/>
    <w:rsid w:val="001907B4"/>
  </w:style>
  <w:style w:type="paragraph" w:customStyle="1" w:styleId="BE82A8D85F544829AAC6B98555E6DB7F">
    <w:name w:val="BE82A8D85F544829AAC6B98555E6DB7F"/>
    <w:rsid w:val="001907B4"/>
  </w:style>
  <w:style w:type="paragraph" w:customStyle="1" w:styleId="619E99370FB04C5C928FA542E9596E0A">
    <w:name w:val="619E99370FB04C5C928FA542E9596E0A"/>
    <w:rsid w:val="001907B4"/>
  </w:style>
  <w:style w:type="paragraph" w:customStyle="1" w:styleId="59CA747CC47848B39AAC42521B9E665B">
    <w:name w:val="59CA747CC47848B39AAC42521B9E665B"/>
    <w:rsid w:val="001907B4"/>
  </w:style>
  <w:style w:type="paragraph" w:customStyle="1" w:styleId="AEF59D002D424A8695FF3FE1057D7E8F">
    <w:name w:val="AEF59D002D424A8695FF3FE1057D7E8F"/>
    <w:rsid w:val="001907B4"/>
  </w:style>
  <w:style w:type="paragraph" w:customStyle="1" w:styleId="1AA89AE97C504A47867D28D893C980A4">
    <w:name w:val="1AA89AE97C504A47867D28D893C980A4"/>
    <w:rsid w:val="001907B4"/>
  </w:style>
  <w:style w:type="paragraph" w:customStyle="1" w:styleId="5B0180DA04ED4A33AC4032C097BBB9C5">
    <w:name w:val="5B0180DA04ED4A33AC4032C097BBB9C5"/>
    <w:rsid w:val="001907B4"/>
  </w:style>
  <w:style w:type="paragraph" w:customStyle="1" w:styleId="FA6CEE5B827541B882A6399C09DF6FB8">
    <w:name w:val="FA6CEE5B827541B882A6399C09DF6FB8"/>
    <w:rsid w:val="001907B4"/>
  </w:style>
  <w:style w:type="paragraph" w:customStyle="1" w:styleId="79914BDA727C407D825F6DB10439D124">
    <w:name w:val="79914BDA727C407D825F6DB10439D124"/>
    <w:rsid w:val="001907B4"/>
  </w:style>
  <w:style w:type="paragraph" w:customStyle="1" w:styleId="B7D86021295C4FACAC61B5848CF84465">
    <w:name w:val="B7D86021295C4FACAC61B5848CF84465"/>
    <w:rsid w:val="001907B4"/>
  </w:style>
  <w:style w:type="paragraph" w:customStyle="1" w:styleId="F0506C98347A41B1A19BCE8038704910">
    <w:name w:val="F0506C98347A41B1A19BCE8038704910"/>
    <w:rsid w:val="001907B4"/>
  </w:style>
  <w:style w:type="paragraph" w:customStyle="1" w:styleId="826935166A244368B8C500F1DD434DC0">
    <w:name w:val="826935166A244368B8C500F1DD434DC0"/>
    <w:rsid w:val="001907B4"/>
  </w:style>
  <w:style w:type="paragraph" w:customStyle="1" w:styleId="EE59906E140B43E6A890CB9DF79D2AB5">
    <w:name w:val="EE59906E140B43E6A890CB9DF79D2AB5"/>
    <w:rsid w:val="001907B4"/>
  </w:style>
  <w:style w:type="paragraph" w:customStyle="1" w:styleId="B95AA6104CFA4C4FB546A54A855DBDD3">
    <w:name w:val="B95AA6104CFA4C4FB546A54A855DBDD3"/>
    <w:rsid w:val="001907B4"/>
  </w:style>
  <w:style w:type="paragraph" w:customStyle="1" w:styleId="8B36CC5842E5473F8652A10DF09DAF2E">
    <w:name w:val="8B36CC5842E5473F8652A10DF09DAF2E"/>
    <w:rsid w:val="001907B4"/>
  </w:style>
  <w:style w:type="paragraph" w:customStyle="1" w:styleId="D4E192F56394436EA9D20A41DFE65200">
    <w:name w:val="D4E192F56394436EA9D20A41DFE65200"/>
    <w:rsid w:val="001907B4"/>
  </w:style>
  <w:style w:type="paragraph" w:customStyle="1" w:styleId="8A45F369EED748B6B29679EDDB880581">
    <w:name w:val="8A45F369EED748B6B29679EDDB880581"/>
    <w:rsid w:val="001907B4"/>
  </w:style>
  <w:style w:type="paragraph" w:customStyle="1" w:styleId="1B211283B59A453D8E7A7B0307109430">
    <w:name w:val="1B211283B59A453D8E7A7B0307109430"/>
    <w:rsid w:val="001907B4"/>
  </w:style>
  <w:style w:type="paragraph" w:customStyle="1" w:styleId="8DB30C9AD2474DD99C9D58AAD0149754">
    <w:name w:val="8DB30C9AD2474DD99C9D58AAD0149754"/>
    <w:rsid w:val="001907B4"/>
  </w:style>
  <w:style w:type="paragraph" w:customStyle="1" w:styleId="C2946468E31146ECA2AD82F0AFF49F99">
    <w:name w:val="C2946468E31146ECA2AD82F0AFF49F99"/>
    <w:rsid w:val="001907B4"/>
  </w:style>
  <w:style w:type="paragraph" w:customStyle="1" w:styleId="905558D1B68C43BCBBA9D5023F158BC6">
    <w:name w:val="905558D1B68C43BCBBA9D5023F158BC6"/>
    <w:rsid w:val="001907B4"/>
  </w:style>
  <w:style w:type="paragraph" w:customStyle="1" w:styleId="E72F6F43D5A94A3181BFDD5ED1280E85">
    <w:name w:val="E72F6F43D5A94A3181BFDD5ED1280E85"/>
    <w:rsid w:val="001907B4"/>
  </w:style>
  <w:style w:type="paragraph" w:customStyle="1" w:styleId="2728CE865E794791BC7DF639530CF02A">
    <w:name w:val="2728CE865E794791BC7DF639530CF02A"/>
    <w:rsid w:val="001907B4"/>
  </w:style>
  <w:style w:type="paragraph" w:customStyle="1" w:styleId="F666FF4803E9453B87D4D4167BC7115F">
    <w:name w:val="F666FF4803E9453B87D4D4167BC7115F"/>
    <w:rsid w:val="001907B4"/>
  </w:style>
  <w:style w:type="paragraph" w:customStyle="1" w:styleId="663F2EEFB0724E1C88CA4570F24F4AAB">
    <w:name w:val="663F2EEFB0724E1C88CA4570F24F4AAB"/>
    <w:rsid w:val="001907B4"/>
  </w:style>
  <w:style w:type="paragraph" w:customStyle="1" w:styleId="A271C46E4F32439BB259DA3C71DFF06F">
    <w:name w:val="A271C46E4F32439BB259DA3C71DFF06F"/>
    <w:rsid w:val="001907B4"/>
  </w:style>
  <w:style w:type="paragraph" w:customStyle="1" w:styleId="37F03A3BE3C94953967B9C26EF79CD11">
    <w:name w:val="37F03A3BE3C94953967B9C26EF79CD11"/>
    <w:rsid w:val="001907B4"/>
  </w:style>
  <w:style w:type="paragraph" w:customStyle="1" w:styleId="F846B5F65A8B40B2A392A90EB9FC2611">
    <w:name w:val="F846B5F65A8B40B2A392A90EB9FC2611"/>
    <w:rsid w:val="001907B4"/>
  </w:style>
  <w:style w:type="paragraph" w:customStyle="1" w:styleId="1312B9776D9341F59E47CEB3F0B37F90">
    <w:name w:val="1312B9776D9341F59E47CEB3F0B37F90"/>
    <w:rsid w:val="001907B4"/>
  </w:style>
  <w:style w:type="paragraph" w:customStyle="1" w:styleId="2E3CFFBB6B174C05B15D47EAB289EFD4">
    <w:name w:val="2E3CFFBB6B174C05B15D47EAB289EFD4"/>
    <w:rsid w:val="001907B4"/>
  </w:style>
  <w:style w:type="paragraph" w:customStyle="1" w:styleId="AFF7B66F80E84FD5AF286D900DBD63A2">
    <w:name w:val="AFF7B66F80E84FD5AF286D900DBD63A2"/>
    <w:rsid w:val="001907B4"/>
  </w:style>
  <w:style w:type="paragraph" w:customStyle="1" w:styleId="2B1B6EF350124F87B2ACCE331428C4D2">
    <w:name w:val="2B1B6EF350124F87B2ACCE331428C4D2"/>
    <w:rsid w:val="001907B4"/>
  </w:style>
  <w:style w:type="paragraph" w:customStyle="1" w:styleId="2AECEED601724D2FB2B16231AFE3E2DF">
    <w:name w:val="2AECEED601724D2FB2B16231AFE3E2DF"/>
    <w:rsid w:val="001907B4"/>
  </w:style>
  <w:style w:type="paragraph" w:customStyle="1" w:styleId="2ADC08867A5C463E803FAE551F6D2595">
    <w:name w:val="2ADC08867A5C463E803FAE551F6D2595"/>
    <w:rsid w:val="001907B4"/>
  </w:style>
  <w:style w:type="paragraph" w:customStyle="1" w:styleId="5EB0AA73AF754EC4B0D73747429B3791">
    <w:name w:val="5EB0AA73AF754EC4B0D73747429B3791"/>
    <w:rsid w:val="001907B4"/>
  </w:style>
  <w:style w:type="paragraph" w:customStyle="1" w:styleId="D99ED80FAB084226A59D811731F0D0AD">
    <w:name w:val="D99ED80FAB084226A59D811731F0D0AD"/>
    <w:rsid w:val="001907B4"/>
  </w:style>
  <w:style w:type="paragraph" w:customStyle="1" w:styleId="9A72530682834686BB31D0EC1A50D6BD">
    <w:name w:val="9A72530682834686BB31D0EC1A50D6BD"/>
    <w:rsid w:val="001907B4"/>
  </w:style>
  <w:style w:type="paragraph" w:customStyle="1" w:styleId="2900075F860C4669BBAE81EAC94D0F70">
    <w:name w:val="2900075F860C4669BBAE81EAC94D0F70"/>
    <w:rsid w:val="001907B4"/>
  </w:style>
  <w:style w:type="paragraph" w:customStyle="1" w:styleId="E6E7C4CFAC294909958F24318DAEA5E3">
    <w:name w:val="E6E7C4CFAC294909958F24318DAEA5E3"/>
    <w:rsid w:val="001907B4"/>
  </w:style>
  <w:style w:type="paragraph" w:customStyle="1" w:styleId="148217627B6C40CAB0DDCEAD96DFF33C">
    <w:name w:val="148217627B6C40CAB0DDCEAD96DFF33C"/>
    <w:rsid w:val="001907B4"/>
  </w:style>
  <w:style w:type="paragraph" w:customStyle="1" w:styleId="612D8D48999945A3A0C9F94BD63F92E5">
    <w:name w:val="612D8D48999945A3A0C9F94BD63F92E5"/>
    <w:rsid w:val="001907B4"/>
  </w:style>
  <w:style w:type="paragraph" w:customStyle="1" w:styleId="EF076A01CF1A46AFB435C9B54C0C8F33">
    <w:name w:val="EF076A01CF1A46AFB435C9B54C0C8F33"/>
    <w:rsid w:val="001907B4"/>
  </w:style>
  <w:style w:type="paragraph" w:customStyle="1" w:styleId="974150FAF5884CB29A9CF3F6DD441D2C">
    <w:name w:val="974150FAF5884CB29A9CF3F6DD441D2C"/>
    <w:rsid w:val="001907B4"/>
  </w:style>
  <w:style w:type="paragraph" w:customStyle="1" w:styleId="A686900BAAF54B25ABD3071DA6747F9F">
    <w:name w:val="A686900BAAF54B25ABD3071DA6747F9F"/>
    <w:rsid w:val="001907B4"/>
  </w:style>
  <w:style w:type="paragraph" w:customStyle="1" w:styleId="BE83378F885A46DC8DEBABF8E41D11A9">
    <w:name w:val="BE83378F885A46DC8DEBABF8E41D11A9"/>
    <w:rsid w:val="001907B4"/>
  </w:style>
  <w:style w:type="paragraph" w:customStyle="1" w:styleId="D6AA013132B9422F8216993052D86C09">
    <w:name w:val="D6AA013132B9422F8216993052D86C09"/>
    <w:rsid w:val="001907B4"/>
  </w:style>
  <w:style w:type="paragraph" w:customStyle="1" w:styleId="7C9F205345EA42EDB5BAF697F2654944">
    <w:name w:val="7C9F205345EA42EDB5BAF697F2654944"/>
    <w:rsid w:val="001907B4"/>
  </w:style>
  <w:style w:type="paragraph" w:customStyle="1" w:styleId="89B121FE47E74242BE3443BF9EB8E2C1">
    <w:name w:val="89B121FE47E74242BE3443BF9EB8E2C1"/>
    <w:rsid w:val="001907B4"/>
  </w:style>
  <w:style w:type="paragraph" w:customStyle="1" w:styleId="D590AAD47F4A47ABAC0AEB1A079ECCF6">
    <w:name w:val="D590AAD47F4A47ABAC0AEB1A079ECCF6"/>
    <w:rsid w:val="001907B4"/>
  </w:style>
  <w:style w:type="paragraph" w:customStyle="1" w:styleId="DBE48FEAF0074C2985F5497890089A4D">
    <w:name w:val="DBE48FEAF0074C2985F5497890089A4D"/>
    <w:rsid w:val="001907B4"/>
  </w:style>
  <w:style w:type="paragraph" w:customStyle="1" w:styleId="D0EE89390ED84E75AB597BCAB2D90EA5">
    <w:name w:val="D0EE89390ED84E75AB597BCAB2D90EA5"/>
    <w:rsid w:val="001907B4"/>
  </w:style>
  <w:style w:type="paragraph" w:customStyle="1" w:styleId="9FE33001FE274C24A6BFCB607BF93191">
    <w:name w:val="9FE33001FE274C24A6BFCB607BF93191"/>
    <w:rsid w:val="001907B4"/>
  </w:style>
  <w:style w:type="paragraph" w:customStyle="1" w:styleId="C6B9D2BFCC4D482D8080D139D3079AC8">
    <w:name w:val="C6B9D2BFCC4D482D8080D139D3079AC8"/>
    <w:rsid w:val="001907B4"/>
  </w:style>
  <w:style w:type="paragraph" w:customStyle="1" w:styleId="537343F0223F40018214D1FE864E4184">
    <w:name w:val="537343F0223F40018214D1FE864E4184"/>
    <w:rsid w:val="001907B4"/>
  </w:style>
  <w:style w:type="paragraph" w:customStyle="1" w:styleId="97F00CAF2D894ADF8B91D1C5AC077DFB">
    <w:name w:val="97F00CAF2D894ADF8B91D1C5AC077DFB"/>
    <w:rsid w:val="001907B4"/>
  </w:style>
  <w:style w:type="paragraph" w:customStyle="1" w:styleId="8533715071D44592B6F1C98111BE1493">
    <w:name w:val="8533715071D44592B6F1C98111BE1493"/>
    <w:rsid w:val="001907B4"/>
  </w:style>
  <w:style w:type="paragraph" w:customStyle="1" w:styleId="435A876C29344B978337F93FDC020AB3">
    <w:name w:val="435A876C29344B978337F93FDC020AB3"/>
    <w:rsid w:val="001907B4"/>
  </w:style>
  <w:style w:type="paragraph" w:customStyle="1" w:styleId="B1B93DAF9E1B4E62BCB114E7606B8A9F">
    <w:name w:val="B1B93DAF9E1B4E62BCB114E7606B8A9F"/>
    <w:rsid w:val="001907B4"/>
  </w:style>
  <w:style w:type="paragraph" w:customStyle="1" w:styleId="7DECE4A9C3AB4D3F922A0991A1DB5892">
    <w:name w:val="7DECE4A9C3AB4D3F922A0991A1DB5892"/>
    <w:rsid w:val="001907B4"/>
  </w:style>
  <w:style w:type="paragraph" w:customStyle="1" w:styleId="BFE3312BB6CE4D0B846D61321D3D804C">
    <w:name w:val="BFE3312BB6CE4D0B846D61321D3D804C"/>
    <w:rsid w:val="001907B4"/>
  </w:style>
  <w:style w:type="paragraph" w:customStyle="1" w:styleId="A5EC8AC9148746288395EE901616CF81">
    <w:name w:val="A5EC8AC9148746288395EE901616CF81"/>
    <w:rsid w:val="001907B4"/>
  </w:style>
  <w:style w:type="paragraph" w:customStyle="1" w:styleId="C56B18CE78A24CDCAD0D0172AD262D55">
    <w:name w:val="C56B18CE78A24CDCAD0D0172AD262D55"/>
    <w:rsid w:val="001907B4"/>
  </w:style>
  <w:style w:type="paragraph" w:customStyle="1" w:styleId="14913403C313455689D8D0C699353BF8">
    <w:name w:val="14913403C313455689D8D0C699353BF8"/>
    <w:rsid w:val="001907B4"/>
  </w:style>
  <w:style w:type="paragraph" w:customStyle="1" w:styleId="81B6A590D4424BD4974B9721844962CF">
    <w:name w:val="81B6A590D4424BD4974B9721844962CF"/>
    <w:rsid w:val="001907B4"/>
  </w:style>
  <w:style w:type="paragraph" w:customStyle="1" w:styleId="62569DA4F6BE4B33A2AA108ED60102AA">
    <w:name w:val="62569DA4F6BE4B33A2AA108ED60102AA"/>
    <w:rsid w:val="001907B4"/>
  </w:style>
  <w:style w:type="paragraph" w:customStyle="1" w:styleId="ECF45673B0AD443E8034D0B3E3C87E62">
    <w:name w:val="ECF45673B0AD443E8034D0B3E3C87E62"/>
    <w:rsid w:val="001907B4"/>
  </w:style>
  <w:style w:type="paragraph" w:customStyle="1" w:styleId="9E0ADC0723E74F7A8D973BA16002C969">
    <w:name w:val="9E0ADC0723E74F7A8D973BA16002C969"/>
    <w:rsid w:val="001907B4"/>
  </w:style>
  <w:style w:type="paragraph" w:customStyle="1" w:styleId="8597A9F2DF8A46DCA29F9EDBDD7234EA">
    <w:name w:val="8597A9F2DF8A46DCA29F9EDBDD7234EA"/>
    <w:rsid w:val="001907B4"/>
  </w:style>
  <w:style w:type="paragraph" w:customStyle="1" w:styleId="03B3C04992B6414CB4F539EBA66B2EED">
    <w:name w:val="03B3C04992B6414CB4F539EBA66B2EED"/>
    <w:rsid w:val="001907B4"/>
  </w:style>
  <w:style w:type="paragraph" w:customStyle="1" w:styleId="307E8016D6C64651AF35BD2199F19226">
    <w:name w:val="307E8016D6C64651AF35BD2199F19226"/>
    <w:rsid w:val="001907B4"/>
  </w:style>
  <w:style w:type="paragraph" w:customStyle="1" w:styleId="19A4CD45B56D457DAE2CA05ACDA071BE">
    <w:name w:val="19A4CD45B56D457DAE2CA05ACDA071BE"/>
    <w:rsid w:val="001907B4"/>
  </w:style>
  <w:style w:type="paragraph" w:customStyle="1" w:styleId="8F9B16FB9BC443DE8C5A2F61AB3E30BC">
    <w:name w:val="8F9B16FB9BC443DE8C5A2F61AB3E30BC"/>
    <w:rsid w:val="001907B4"/>
  </w:style>
  <w:style w:type="paragraph" w:customStyle="1" w:styleId="19D92B9C7F1B4E36A6D8E7ECB4F012C7">
    <w:name w:val="19D92B9C7F1B4E36A6D8E7ECB4F012C7"/>
    <w:rsid w:val="001907B4"/>
  </w:style>
  <w:style w:type="paragraph" w:customStyle="1" w:styleId="F593437AD38A40E189E9A76EF927D437">
    <w:name w:val="F593437AD38A40E189E9A76EF927D437"/>
    <w:rsid w:val="001907B4"/>
  </w:style>
  <w:style w:type="paragraph" w:customStyle="1" w:styleId="FBD791B7AC8440CE98B1FAAADA66C870">
    <w:name w:val="FBD791B7AC8440CE98B1FAAADA66C870"/>
    <w:rsid w:val="001907B4"/>
  </w:style>
  <w:style w:type="paragraph" w:customStyle="1" w:styleId="62E60624BE574122B5096F9088855FAF">
    <w:name w:val="62E60624BE574122B5096F9088855FAF"/>
    <w:rsid w:val="001907B4"/>
  </w:style>
  <w:style w:type="paragraph" w:customStyle="1" w:styleId="437E6FB0BE654CE597686C7452B032A3">
    <w:name w:val="437E6FB0BE654CE597686C7452B032A3"/>
    <w:rsid w:val="001907B4"/>
  </w:style>
  <w:style w:type="paragraph" w:customStyle="1" w:styleId="5F910E9FBFEC4ACF950BC79D26C011DA">
    <w:name w:val="5F910E9FBFEC4ACF950BC79D26C011DA"/>
    <w:rsid w:val="001907B4"/>
  </w:style>
  <w:style w:type="paragraph" w:customStyle="1" w:styleId="E34561D290904CE6BD04E57D9B06F867">
    <w:name w:val="E34561D290904CE6BD04E57D9B06F867"/>
    <w:rsid w:val="001907B4"/>
  </w:style>
  <w:style w:type="paragraph" w:customStyle="1" w:styleId="7213A56132154707BCB5F5A63F8D3DAC">
    <w:name w:val="7213A56132154707BCB5F5A63F8D3DAC"/>
    <w:rsid w:val="001907B4"/>
  </w:style>
  <w:style w:type="paragraph" w:customStyle="1" w:styleId="354FA0550D0345F48F770AF40DA7B763">
    <w:name w:val="354FA0550D0345F48F770AF40DA7B763"/>
    <w:rsid w:val="001907B4"/>
  </w:style>
  <w:style w:type="paragraph" w:customStyle="1" w:styleId="7059669383BB4EA8B22A6D806374FF90">
    <w:name w:val="7059669383BB4EA8B22A6D806374FF90"/>
    <w:rsid w:val="001907B4"/>
  </w:style>
  <w:style w:type="paragraph" w:customStyle="1" w:styleId="E5BCB134C5DC456F82A4BC30EEF957F2">
    <w:name w:val="E5BCB134C5DC456F82A4BC30EEF957F2"/>
    <w:rsid w:val="001907B4"/>
  </w:style>
  <w:style w:type="paragraph" w:customStyle="1" w:styleId="4B37F00047AF4D8CB49A781469F6C4DA">
    <w:name w:val="4B37F00047AF4D8CB49A781469F6C4DA"/>
    <w:rsid w:val="001907B4"/>
  </w:style>
  <w:style w:type="paragraph" w:customStyle="1" w:styleId="479FFA4D64AF4B7FA2A755AE8A07CDD3">
    <w:name w:val="479FFA4D64AF4B7FA2A755AE8A07CDD3"/>
    <w:rsid w:val="001907B4"/>
  </w:style>
  <w:style w:type="paragraph" w:customStyle="1" w:styleId="20F4F44332F941C9B55AB1C6CE5ADC9A">
    <w:name w:val="20F4F44332F941C9B55AB1C6CE5ADC9A"/>
    <w:rsid w:val="001907B4"/>
  </w:style>
  <w:style w:type="paragraph" w:customStyle="1" w:styleId="C86E2CDBB4644A82A2DC1626CE004A2B">
    <w:name w:val="C86E2CDBB4644A82A2DC1626CE004A2B"/>
    <w:rsid w:val="001907B4"/>
  </w:style>
  <w:style w:type="paragraph" w:customStyle="1" w:styleId="BC0711C357094E2797D656EEC04EADB2">
    <w:name w:val="BC0711C357094E2797D656EEC04EADB2"/>
    <w:rsid w:val="001907B4"/>
  </w:style>
  <w:style w:type="paragraph" w:customStyle="1" w:styleId="1FAAC165915B4F67A49F538D17411C7C">
    <w:name w:val="1FAAC165915B4F67A49F538D17411C7C"/>
    <w:rsid w:val="001907B4"/>
  </w:style>
  <w:style w:type="paragraph" w:customStyle="1" w:styleId="EB66273F51C34AAEBD97BDE54D06038E">
    <w:name w:val="EB66273F51C34AAEBD97BDE54D06038E"/>
    <w:rsid w:val="001907B4"/>
  </w:style>
  <w:style w:type="paragraph" w:customStyle="1" w:styleId="BC45A77F84894707A5DBA1173CCC4906">
    <w:name w:val="BC45A77F84894707A5DBA1173CCC4906"/>
    <w:rsid w:val="001907B4"/>
  </w:style>
  <w:style w:type="paragraph" w:customStyle="1" w:styleId="2C1197F936FD49958024955987C9D39E">
    <w:name w:val="2C1197F936FD49958024955987C9D39E"/>
    <w:rsid w:val="001907B4"/>
  </w:style>
  <w:style w:type="paragraph" w:customStyle="1" w:styleId="8A6B2A7D9F7A4B8CBAF9E029D4FFD466">
    <w:name w:val="8A6B2A7D9F7A4B8CBAF9E029D4FFD466"/>
    <w:rsid w:val="001907B4"/>
  </w:style>
  <w:style w:type="paragraph" w:customStyle="1" w:styleId="5E432370F2254ECB8BA5AF4EAA2C8890">
    <w:name w:val="5E432370F2254ECB8BA5AF4EAA2C8890"/>
    <w:rsid w:val="001907B4"/>
  </w:style>
  <w:style w:type="paragraph" w:customStyle="1" w:styleId="2B35FFFFBE9D40C08282BD7F97B8E861">
    <w:name w:val="2B35FFFFBE9D40C08282BD7F97B8E861"/>
    <w:rsid w:val="001907B4"/>
  </w:style>
  <w:style w:type="paragraph" w:customStyle="1" w:styleId="1A127B6729C64EC7AF892541A1CA3CF0">
    <w:name w:val="1A127B6729C64EC7AF892541A1CA3CF0"/>
    <w:rsid w:val="001907B4"/>
  </w:style>
  <w:style w:type="paragraph" w:customStyle="1" w:styleId="E14CEB79E6DD4A72BBA6711FDB191EA1">
    <w:name w:val="E14CEB79E6DD4A72BBA6711FDB191EA1"/>
    <w:rsid w:val="001907B4"/>
  </w:style>
  <w:style w:type="paragraph" w:customStyle="1" w:styleId="A6539DBEC1324CD5BDCEEDB12D67A3A2">
    <w:name w:val="A6539DBEC1324CD5BDCEEDB12D67A3A2"/>
    <w:rsid w:val="001907B4"/>
  </w:style>
  <w:style w:type="paragraph" w:customStyle="1" w:styleId="63C5720F3A264C1EAB86F0AF736F39AC">
    <w:name w:val="63C5720F3A264C1EAB86F0AF736F39AC"/>
    <w:rsid w:val="001907B4"/>
  </w:style>
  <w:style w:type="paragraph" w:customStyle="1" w:styleId="3DE125808415443E8A5DCB8B250284B7">
    <w:name w:val="3DE125808415443E8A5DCB8B250284B7"/>
    <w:rsid w:val="001907B4"/>
  </w:style>
  <w:style w:type="paragraph" w:customStyle="1" w:styleId="72BF567848AE4DCFA49FBDE9445EEF4A">
    <w:name w:val="72BF567848AE4DCFA49FBDE9445EEF4A"/>
    <w:rsid w:val="001907B4"/>
  </w:style>
  <w:style w:type="paragraph" w:customStyle="1" w:styleId="5FC3A7A9D8A4443DA714C7B704B07D36">
    <w:name w:val="5FC3A7A9D8A4443DA714C7B704B07D36"/>
    <w:rsid w:val="001907B4"/>
  </w:style>
  <w:style w:type="paragraph" w:customStyle="1" w:styleId="4B9F22810AC848BF84A185B9AC8CD1D4">
    <w:name w:val="4B9F22810AC848BF84A185B9AC8CD1D4"/>
    <w:rsid w:val="001907B4"/>
  </w:style>
  <w:style w:type="paragraph" w:customStyle="1" w:styleId="A58EA72EFF6B45FE9D7A2BF594875FA6">
    <w:name w:val="A58EA72EFF6B45FE9D7A2BF594875FA6"/>
    <w:rsid w:val="001907B4"/>
  </w:style>
  <w:style w:type="paragraph" w:customStyle="1" w:styleId="870710C6D9B147E69235091153EEF39E">
    <w:name w:val="870710C6D9B147E69235091153EEF39E"/>
    <w:rsid w:val="001907B4"/>
  </w:style>
  <w:style w:type="paragraph" w:customStyle="1" w:styleId="B88C2E54A4084B23ADA0A48760542C7D">
    <w:name w:val="B88C2E54A4084B23ADA0A48760542C7D"/>
    <w:rsid w:val="001907B4"/>
  </w:style>
  <w:style w:type="paragraph" w:customStyle="1" w:styleId="FCC9758B6A1F455FA1D1EC5226049206">
    <w:name w:val="FCC9758B6A1F455FA1D1EC5226049206"/>
    <w:rsid w:val="001907B4"/>
  </w:style>
  <w:style w:type="paragraph" w:customStyle="1" w:styleId="A05CB8738B034310AE86BD3DBCA42F4A">
    <w:name w:val="A05CB8738B034310AE86BD3DBCA42F4A"/>
    <w:rsid w:val="001907B4"/>
  </w:style>
  <w:style w:type="paragraph" w:customStyle="1" w:styleId="EC6B1E79169B4698BB1C71CEB149F612">
    <w:name w:val="EC6B1E79169B4698BB1C71CEB149F612"/>
    <w:rsid w:val="001907B4"/>
  </w:style>
  <w:style w:type="paragraph" w:customStyle="1" w:styleId="755A4D03DEED4DCE976E4FBE43706F03">
    <w:name w:val="755A4D03DEED4DCE976E4FBE43706F03"/>
    <w:rsid w:val="001907B4"/>
  </w:style>
  <w:style w:type="paragraph" w:customStyle="1" w:styleId="67BEC46CB319456E9EBA38E92C8E9AD0">
    <w:name w:val="67BEC46CB319456E9EBA38E92C8E9AD0"/>
    <w:rsid w:val="001907B4"/>
  </w:style>
  <w:style w:type="paragraph" w:customStyle="1" w:styleId="CB4AEF2309A04EF880B06E9CABD54DC5">
    <w:name w:val="CB4AEF2309A04EF880B06E9CABD54DC5"/>
    <w:rsid w:val="001907B4"/>
  </w:style>
  <w:style w:type="paragraph" w:customStyle="1" w:styleId="9316967CAAA143208358F692084981B5">
    <w:name w:val="9316967CAAA143208358F692084981B5"/>
    <w:rsid w:val="001907B4"/>
  </w:style>
  <w:style w:type="paragraph" w:customStyle="1" w:styleId="A3E41A887B43480C90B8AC6CAC016799">
    <w:name w:val="A3E41A887B43480C90B8AC6CAC016799"/>
    <w:rsid w:val="001907B4"/>
  </w:style>
  <w:style w:type="paragraph" w:customStyle="1" w:styleId="0043F032B8BD48AA883DC92B8ED591FA">
    <w:name w:val="0043F032B8BD48AA883DC92B8ED591FA"/>
    <w:rsid w:val="001907B4"/>
  </w:style>
  <w:style w:type="paragraph" w:customStyle="1" w:styleId="9C244A5238254103A4B43C1AF00FEA5A">
    <w:name w:val="9C244A5238254103A4B43C1AF00FEA5A"/>
    <w:rsid w:val="001907B4"/>
  </w:style>
  <w:style w:type="paragraph" w:customStyle="1" w:styleId="DA5A334007A8402DAC4C3E4C33FE900E">
    <w:name w:val="DA5A334007A8402DAC4C3E4C33FE900E"/>
    <w:rsid w:val="001907B4"/>
  </w:style>
  <w:style w:type="paragraph" w:customStyle="1" w:styleId="C736461B0DE943FE8E773C509266EF35">
    <w:name w:val="C736461B0DE943FE8E773C509266EF35"/>
    <w:rsid w:val="001907B4"/>
  </w:style>
  <w:style w:type="paragraph" w:customStyle="1" w:styleId="40B7709ECF534580916DEC40CE09BE61">
    <w:name w:val="40B7709ECF534580916DEC40CE09BE61"/>
    <w:rsid w:val="001907B4"/>
  </w:style>
  <w:style w:type="paragraph" w:customStyle="1" w:styleId="48EB5DF8AB1B4A42AEF065EA0AE8623B">
    <w:name w:val="48EB5DF8AB1B4A42AEF065EA0AE8623B"/>
    <w:rsid w:val="001907B4"/>
  </w:style>
  <w:style w:type="paragraph" w:customStyle="1" w:styleId="077AE86FB9FB4A168A42F55C07876992">
    <w:name w:val="077AE86FB9FB4A168A42F55C07876992"/>
    <w:rsid w:val="001907B4"/>
  </w:style>
  <w:style w:type="paragraph" w:customStyle="1" w:styleId="13682D52728C423BB44C5BDC92419680">
    <w:name w:val="13682D52728C423BB44C5BDC92419680"/>
    <w:rsid w:val="001907B4"/>
  </w:style>
  <w:style w:type="paragraph" w:customStyle="1" w:styleId="66677517F32342DE905279CFEEF2481F">
    <w:name w:val="66677517F32342DE905279CFEEF2481F"/>
    <w:rsid w:val="001907B4"/>
  </w:style>
  <w:style w:type="paragraph" w:customStyle="1" w:styleId="36EBC5B9AC0C4E828A9D832C302EB554">
    <w:name w:val="36EBC5B9AC0C4E828A9D832C302EB554"/>
    <w:rsid w:val="001907B4"/>
  </w:style>
  <w:style w:type="paragraph" w:customStyle="1" w:styleId="8394D2AA7EF94CC6B41443A903E5DD30">
    <w:name w:val="8394D2AA7EF94CC6B41443A903E5DD30"/>
    <w:rsid w:val="001907B4"/>
  </w:style>
  <w:style w:type="paragraph" w:customStyle="1" w:styleId="BD9A4E70E8D644B29657E381A99C6B35">
    <w:name w:val="BD9A4E70E8D644B29657E381A99C6B35"/>
    <w:rsid w:val="001907B4"/>
  </w:style>
  <w:style w:type="paragraph" w:customStyle="1" w:styleId="265759A83B6F4B988CE00CB2FB20BAFF">
    <w:name w:val="265759A83B6F4B988CE00CB2FB20BAFF"/>
    <w:rsid w:val="001907B4"/>
  </w:style>
  <w:style w:type="paragraph" w:customStyle="1" w:styleId="47BDFDE2ED124113AB4F3A321D5372C9">
    <w:name w:val="47BDFDE2ED124113AB4F3A321D5372C9"/>
    <w:rsid w:val="001907B4"/>
  </w:style>
  <w:style w:type="paragraph" w:customStyle="1" w:styleId="7EB766D26B834BAA8C33BF84C73B87DD">
    <w:name w:val="7EB766D26B834BAA8C33BF84C73B87DD"/>
    <w:rsid w:val="001907B4"/>
  </w:style>
  <w:style w:type="paragraph" w:customStyle="1" w:styleId="AC42F4D3EFA34584BC0E6793481BECEB">
    <w:name w:val="AC42F4D3EFA34584BC0E6793481BECEB"/>
    <w:rsid w:val="001907B4"/>
  </w:style>
  <w:style w:type="paragraph" w:customStyle="1" w:styleId="57A726CB226446CDA450D7C32E853CD8">
    <w:name w:val="57A726CB226446CDA450D7C32E853CD8"/>
    <w:rsid w:val="001907B4"/>
  </w:style>
  <w:style w:type="paragraph" w:customStyle="1" w:styleId="4655F83A5C93442C8F3D979A2D538F66">
    <w:name w:val="4655F83A5C93442C8F3D979A2D538F66"/>
    <w:rsid w:val="00BA6E0F"/>
  </w:style>
  <w:style w:type="paragraph" w:customStyle="1" w:styleId="4CC96D01F1B74DE1966AB4E4DB363A71">
    <w:name w:val="4CC96D01F1B74DE1966AB4E4DB363A71"/>
    <w:rsid w:val="00687E0D"/>
  </w:style>
  <w:style w:type="paragraph" w:customStyle="1" w:styleId="88E1F129E22A4916849FC9CB8E4C94F5">
    <w:name w:val="88E1F129E22A4916849FC9CB8E4C94F5"/>
    <w:rsid w:val="00687E0D"/>
  </w:style>
  <w:style w:type="paragraph" w:customStyle="1" w:styleId="6D189C8147774EB6BBC01AB53F7C0AD1">
    <w:name w:val="6D189C8147774EB6BBC01AB53F7C0AD1"/>
    <w:rsid w:val="00687E0D"/>
  </w:style>
  <w:style w:type="paragraph" w:customStyle="1" w:styleId="5256C1A4763F4D76BFC5A864E6B1E02D">
    <w:name w:val="5256C1A4763F4D76BFC5A864E6B1E02D"/>
    <w:rsid w:val="00687E0D"/>
  </w:style>
  <w:style w:type="paragraph" w:customStyle="1" w:styleId="CAB1B30A922B4008A3D747AEC7ABB600">
    <w:name w:val="CAB1B30A922B4008A3D747AEC7ABB600"/>
    <w:rsid w:val="00687E0D"/>
  </w:style>
  <w:style w:type="paragraph" w:customStyle="1" w:styleId="72E32AC0448F48289B60DC14AD19E41D">
    <w:name w:val="72E32AC0448F48289B60DC14AD19E41D"/>
    <w:rsid w:val="00687E0D"/>
  </w:style>
  <w:style w:type="paragraph" w:customStyle="1" w:styleId="ADCDB10FC1814C5B86692FF6EF0D0D41">
    <w:name w:val="ADCDB10FC1814C5B86692FF6EF0D0D41"/>
    <w:rsid w:val="00687E0D"/>
  </w:style>
  <w:style w:type="paragraph" w:customStyle="1" w:styleId="4810A62C89AD4020B41151B632B693C0">
    <w:name w:val="4810A62C89AD4020B41151B632B693C0"/>
    <w:rsid w:val="00687E0D"/>
  </w:style>
  <w:style w:type="paragraph" w:customStyle="1" w:styleId="9535E5EF65844ECAB09B6DE10BAF07BA">
    <w:name w:val="9535E5EF65844ECAB09B6DE10BAF07BA"/>
    <w:rsid w:val="00687E0D"/>
  </w:style>
  <w:style w:type="paragraph" w:customStyle="1" w:styleId="28283DB9C9484A92A53422600CDC05B7">
    <w:name w:val="28283DB9C9484A92A53422600CDC05B7"/>
    <w:rsid w:val="00687E0D"/>
  </w:style>
  <w:style w:type="paragraph" w:customStyle="1" w:styleId="9F1B0DFA851C41B78DCFFED586A28183">
    <w:name w:val="9F1B0DFA851C41B78DCFFED586A28183"/>
    <w:rsid w:val="00687E0D"/>
  </w:style>
  <w:style w:type="paragraph" w:customStyle="1" w:styleId="EEC65581AE4A4E55B16009D2D90C0F8B">
    <w:name w:val="EEC65581AE4A4E55B16009D2D90C0F8B"/>
    <w:rsid w:val="00687E0D"/>
  </w:style>
  <w:style w:type="paragraph" w:customStyle="1" w:styleId="DA26AEC1AD684A38A704A56C1DEB1B83">
    <w:name w:val="DA26AEC1AD684A38A704A56C1DEB1B83"/>
    <w:rsid w:val="00687E0D"/>
  </w:style>
  <w:style w:type="paragraph" w:customStyle="1" w:styleId="8AB1352B1E1140B1853EA7D83D37F8CE">
    <w:name w:val="8AB1352B1E1140B1853EA7D83D37F8CE"/>
    <w:rsid w:val="00687E0D"/>
  </w:style>
  <w:style w:type="paragraph" w:customStyle="1" w:styleId="6FA829C196924A9C9B623E505FED94BC">
    <w:name w:val="6FA829C196924A9C9B623E505FED94BC"/>
    <w:rsid w:val="00687E0D"/>
  </w:style>
  <w:style w:type="paragraph" w:customStyle="1" w:styleId="A0D41484FABE4686B603F0F870F3CBE1">
    <w:name w:val="A0D41484FABE4686B603F0F870F3CBE1"/>
    <w:rsid w:val="00687E0D"/>
  </w:style>
  <w:style w:type="paragraph" w:customStyle="1" w:styleId="4F101644A0F24631BAF8588DDC9A6DDF">
    <w:name w:val="4F101644A0F24631BAF8588DDC9A6DDF"/>
    <w:rsid w:val="00687E0D"/>
  </w:style>
  <w:style w:type="paragraph" w:customStyle="1" w:styleId="07538DB668DA4D0199DD4C065998DEA2">
    <w:name w:val="07538DB668DA4D0199DD4C065998DEA2"/>
    <w:rsid w:val="00687E0D"/>
  </w:style>
  <w:style w:type="paragraph" w:customStyle="1" w:styleId="559253C7145047218AC4E3E1EC1E1749">
    <w:name w:val="559253C7145047218AC4E3E1EC1E1749"/>
    <w:rsid w:val="00687E0D"/>
  </w:style>
  <w:style w:type="paragraph" w:customStyle="1" w:styleId="2AE56571C0FC4E168CB9C136CADA5F72">
    <w:name w:val="2AE56571C0FC4E168CB9C136CADA5F72"/>
    <w:rsid w:val="00687E0D"/>
  </w:style>
  <w:style w:type="paragraph" w:customStyle="1" w:styleId="3E5499810ECC43AA91D4255B2F92F122">
    <w:name w:val="3E5499810ECC43AA91D4255B2F92F122"/>
    <w:rsid w:val="00687E0D"/>
  </w:style>
  <w:style w:type="paragraph" w:customStyle="1" w:styleId="EF3FA58BA5C24151BD134C7C4C89DFEE">
    <w:name w:val="EF3FA58BA5C24151BD134C7C4C89DFEE"/>
    <w:rsid w:val="00687E0D"/>
  </w:style>
  <w:style w:type="paragraph" w:customStyle="1" w:styleId="67CD56806D85451A81A09FDC67D4F451">
    <w:name w:val="67CD56806D85451A81A09FDC67D4F451"/>
    <w:rsid w:val="00687E0D"/>
  </w:style>
  <w:style w:type="paragraph" w:customStyle="1" w:styleId="FA8A4B36C6914F7E8E7262E42E310F3E">
    <w:name w:val="FA8A4B36C6914F7E8E7262E42E310F3E"/>
    <w:rsid w:val="00687E0D"/>
  </w:style>
  <w:style w:type="paragraph" w:customStyle="1" w:styleId="C241A08BE05D43E8920220AFB6EE1437">
    <w:name w:val="C241A08BE05D43E8920220AFB6EE1437"/>
    <w:rsid w:val="00687E0D"/>
  </w:style>
  <w:style w:type="paragraph" w:customStyle="1" w:styleId="1D9EFB273F9340808D30CE31DE1A54AE">
    <w:name w:val="1D9EFB273F9340808D30CE31DE1A54AE"/>
    <w:rsid w:val="00687E0D"/>
  </w:style>
  <w:style w:type="paragraph" w:customStyle="1" w:styleId="8DA2481BFB7E4CBBB04B0FD36DEEF403">
    <w:name w:val="8DA2481BFB7E4CBBB04B0FD36DEEF403"/>
    <w:rsid w:val="00687E0D"/>
  </w:style>
  <w:style w:type="paragraph" w:customStyle="1" w:styleId="570FB063968A4616A257F69248E769D9">
    <w:name w:val="570FB063968A4616A257F69248E769D9"/>
    <w:rsid w:val="00687E0D"/>
  </w:style>
  <w:style w:type="paragraph" w:customStyle="1" w:styleId="0C34898B833D45258FDE3C2DFDF42A58">
    <w:name w:val="0C34898B833D45258FDE3C2DFDF42A58"/>
    <w:rsid w:val="00687E0D"/>
  </w:style>
  <w:style w:type="paragraph" w:customStyle="1" w:styleId="075CE4DB512F42E0B860D3AC30405864">
    <w:name w:val="075CE4DB512F42E0B860D3AC30405864"/>
    <w:rsid w:val="00687E0D"/>
  </w:style>
  <w:style w:type="paragraph" w:customStyle="1" w:styleId="AA473D338F524191A190614F005DA067">
    <w:name w:val="AA473D338F524191A190614F005DA067"/>
    <w:rsid w:val="00687E0D"/>
  </w:style>
  <w:style w:type="paragraph" w:customStyle="1" w:styleId="04B95AF406DB4778BE316C9621A4C83C">
    <w:name w:val="04B95AF406DB4778BE316C9621A4C83C"/>
    <w:rsid w:val="00687E0D"/>
  </w:style>
  <w:style w:type="paragraph" w:customStyle="1" w:styleId="41BF0A3E86A34A82862313B1B4F97B05">
    <w:name w:val="41BF0A3E86A34A82862313B1B4F97B05"/>
    <w:rsid w:val="00687E0D"/>
  </w:style>
  <w:style w:type="paragraph" w:customStyle="1" w:styleId="0FE464E6402C413DAAC76CD15070F5F7">
    <w:name w:val="0FE464E6402C413DAAC76CD15070F5F7"/>
    <w:rsid w:val="00687E0D"/>
  </w:style>
  <w:style w:type="paragraph" w:customStyle="1" w:styleId="41CD323CA37B46BC89409DC24B2EF03E">
    <w:name w:val="41CD323CA37B46BC89409DC24B2EF03E"/>
    <w:rsid w:val="00687E0D"/>
  </w:style>
  <w:style w:type="paragraph" w:customStyle="1" w:styleId="3D71A65A2D2D48EF905BF031F7D6A37A">
    <w:name w:val="3D71A65A2D2D48EF905BF031F7D6A37A"/>
    <w:rsid w:val="00687E0D"/>
  </w:style>
  <w:style w:type="paragraph" w:customStyle="1" w:styleId="31374EE7285A44138F535B1E8024C88E">
    <w:name w:val="31374EE7285A44138F535B1E8024C88E"/>
    <w:rsid w:val="00687E0D"/>
  </w:style>
  <w:style w:type="paragraph" w:customStyle="1" w:styleId="D012F4F6F94E4274A533E512AA20D5F9">
    <w:name w:val="D012F4F6F94E4274A533E512AA20D5F9"/>
    <w:rsid w:val="00687E0D"/>
  </w:style>
  <w:style w:type="paragraph" w:customStyle="1" w:styleId="32A5EF9263F54AB0ADE828136358D2B4">
    <w:name w:val="32A5EF9263F54AB0ADE828136358D2B4"/>
    <w:rsid w:val="00687E0D"/>
  </w:style>
  <w:style w:type="paragraph" w:customStyle="1" w:styleId="200B244EC9284A1D9A7FAED77E7BC1C7">
    <w:name w:val="200B244EC9284A1D9A7FAED77E7BC1C7"/>
    <w:rsid w:val="00687E0D"/>
  </w:style>
  <w:style w:type="paragraph" w:customStyle="1" w:styleId="9273138FC3A1454AB317D2928CBEF8FF">
    <w:name w:val="9273138FC3A1454AB317D2928CBEF8FF"/>
    <w:rsid w:val="00687E0D"/>
  </w:style>
  <w:style w:type="paragraph" w:customStyle="1" w:styleId="447947868D0F4497AFFAC8E57B001FB6">
    <w:name w:val="447947868D0F4497AFFAC8E57B001FB6"/>
    <w:rsid w:val="00687E0D"/>
  </w:style>
  <w:style w:type="paragraph" w:customStyle="1" w:styleId="E8A0B22F01DF43C7A75F3BF84F6C106E">
    <w:name w:val="E8A0B22F01DF43C7A75F3BF84F6C106E"/>
    <w:rsid w:val="00687E0D"/>
  </w:style>
  <w:style w:type="paragraph" w:customStyle="1" w:styleId="B18482085AAF46479D917014F0D37D99">
    <w:name w:val="B18482085AAF46479D917014F0D37D99"/>
    <w:rsid w:val="00687E0D"/>
  </w:style>
  <w:style w:type="paragraph" w:customStyle="1" w:styleId="720D726AEFF3450EAD4B87D24408F5B0">
    <w:name w:val="720D726AEFF3450EAD4B87D24408F5B0"/>
    <w:rsid w:val="00687E0D"/>
  </w:style>
  <w:style w:type="paragraph" w:customStyle="1" w:styleId="8462AB0378E9433E80F0BD9AD677C8DD">
    <w:name w:val="8462AB0378E9433E80F0BD9AD677C8DD"/>
    <w:rsid w:val="00687E0D"/>
  </w:style>
  <w:style w:type="paragraph" w:customStyle="1" w:styleId="B219E81A20A64FE4A7067E3B767B0E99">
    <w:name w:val="B219E81A20A64FE4A7067E3B767B0E99"/>
    <w:rsid w:val="00687E0D"/>
  </w:style>
  <w:style w:type="paragraph" w:customStyle="1" w:styleId="9438BC433DBB4ED0A898D211D2912E24">
    <w:name w:val="9438BC433DBB4ED0A898D211D2912E24"/>
    <w:rsid w:val="00687E0D"/>
  </w:style>
  <w:style w:type="paragraph" w:customStyle="1" w:styleId="5672FF660CC343CEBF0651B46CB8416C">
    <w:name w:val="5672FF660CC343CEBF0651B46CB8416C"/>
    <w:rsid w:val="00687E0D"/>
  </w:style>
  <w:style w:type="paragraph" w:customStyle="1" w:styleId="48CEEA7211374897AC4C3B218B615215">
    <w:name w:val="48CEEA7211374897AC4C3B218B615215"/>
    <w:rsid w:val="00687E0D"/>
  </w:style>
  <w:style w:type="paragraph" w:customStyle="1" w:styleId="9C9E2F7AE1BB423980C89007B5142610">
    <w:name w:val="9C9E2F7AE1BB423980C89007B5142610"/>
    <w:rsid w:val="00687E0D"/>
  </w:style>
  <w:style w:type="paragraph" w:customStyle="1" w:styleId="9A2F74F60E864EC283E38C996165F69C">
    <w:name w:val="9A2F74F60E864EC283E38C996165F69C"/>
    <w:rsid w:val="00687E0D"/>
  </w:style>
  <w:style w:type="paragraph" w:customStyle="1" w:styleId="21C3358DD13B4BBE9C66C304B781A7B2">
    <w:name w:val="21C3358DD13B4BBE9C66C304B781A7B2"/>
    <w:rsid w:val="00687E0D"/>
  </w:style>
  <w:style w:type="paragraph" w:customStyle="1" w:styleId="09D4C7392D5F482A857079F0031A2EAD">
    <w:name w:val="09D4C7392D5F482A857079F0031A2EAD"/>
    <w:rsid w:val="00687E0D"/>
  </w:style>
  <w:style w:type="paragraph" w:customStyle="1" w:styleId="88BC78D218614CA685E095B8F9FED17D">
    <w:name w:val="88BC78D218614CA685E095B8F9FED17D"/>
    <w:rsid w:val="00687E0D"/>
  </w:style>
  <w:style w:type="paragraph" w:customStyle="1" w:styleId="9373E87546E74E9FBD2C0269B6D87D9E">
    <w:name w:val="9373E87546E74E9FBD2C0269B6D87D9E"/>
    <w:rsid w:val="00687E0D"/>
  </w:style>
  <w:style w:type="paragraph" w:customStyle="1" w:styleId="B7C71F97F3BF4DA1A006ED9EB007E37B">
    <w:name w:val="B7C71F97F3BF4DA1A006ED9EB007E37B"/>
    <w:rsid w:val="00687E0D"/>
  </w:style>
  <w:style w:type="paragraph" w:customStyle="1" w:styleId="C6E8275CDDC542859742A83C718A3B42">
    <w:name w:val="C6E8275CDDC542859742A83C718A3B42"/>
    <w:rsid w:val="00687E0D"/>
  </w:style>
  <w:style w:type="paragraph" w:customStyle="1" w:styleId="D4F95D169A004B27B1163655DA66888C">
    <w:name w:val="D4F95D169A004B27B1163655DA66888C"/>
    <w:rsid w:val="00687E0D"/>
  </w:style>
  <w:style w:type="paragraph" w:customStyle="1" w:styleId="56AC570432AA4358914F2E43BFA659B8">
    <w:name w:val="56AC570432AA4358914F2E43BFA659B8"/>
    <w:rsid w:val="00687E0D"/>
  </w:style>
  <w:style w:type="paragraph" w:customStyle="1" w:styleId="7F5474463BA749EB9CBC5566B8261BF0">
    <w:name w:val="7F5474463BA749EB9CBC5566B8261BF0"/>
    <w:rsid w:val="00687E0D"/>
  </w:style>
  <w:style w:type="paragraph" w:customStyle="1" w:styleId="AA4508ED5020413F9DC5D3C58AE4698E">
    <w:name w:val="AA4508ED5020413F9DC5D3C58AE4698E"/>
    <w:rsid w:val="00687E0D"/>
  </w:style>
  <w:style w:type="paragraph" w:customStyle="1" w:styleId="69152DA3F4A7456197DCAB84A3417FE4">
    <w:name w:val="69152DA3F4A7456197DCAB84A3417FE4"/>
    <w:rsid w:val="00687E0D"/>
  </w:style>
  <w:style w:type="paragraph" w:customStyle="1" w:styleId="0157317750BC4E7DB5F60C0E3662CFB7">
    <w:name w:val="0157317750BC4E7DB5F60C0E3662CFB7"/>
    <w:rsid w:val="00687E0D"/>
  </w:style>
  <w:style w:type="paragraph" w:customStyle="1" w:styleId="C7E9DF3F6BFF43BBB00BFCEF310A3D9E">
    <w:name w:val="C7E9DF3F6BFF43BBB00BFCEF310A3D9E"/>
    <w:rsid w:val="00687E0D"/>
  </w:style>
  <w:style w:type="paragraph" w:customStyle="1" w:styleId="A0FC1B0612954115929887559CF4CD5F">
    <w:name w:val="A0FC1B0612954115929887559CF4CD5F"/>
    <w:rsid w:val="00687E0D"/>
  </w:style>
  <w:style w:type="paragraph" w:customStyle="1" w:styleId="921CAC6BAB1E4453BAF5A24067E7D6E7">
    <w:name w:val="921CAC6BAB1E4453BAF5A24067E7D6E7"/>
    <w:rsid w:val="00687E0D"/>
  </w:style>
  <w:style w:type="paragraph" w:customStyle="1" w:styleId="DD7557A9C91243019481836A87009FAC">
    <w:name w:val="DD7557A9C91243019481836A87009FAC"/>
    <w:rsid w:val="00687E0D"/>
  </w:style>
  <w:style w:type="paragraph" w:customStyle="1" w:styleId="E78E8DAB126D47A9800A16ADB835F9D2">
    <w:name w:val="E78E8DAB126D47A9800A16ADB835F9D2"/>
    <w:rsid w:val="00687E0D"/>
  </w:style>
  <w:style w:type="paragraph" w:customStyle="1" w:styleId="69BE7DFEEE7B4DDF922C451B2CB2CEDC">
    <w:name w:val="69BE7DFEEE7B4DDF922C451B2CB2CEDC"/>
    <w:rsid w:val="00687E0D"/>
  </w:style>
  <w:style w:type="paragraph" w:customStyle="1" w:styleId="99E3F00837144314A7E736CECF58497B">
    <w:name w:val="99E3F00837144314A7E736CECF58497B"/>
    <w:rsid w:val="00687E0D"/>
  </w:style>
  <w:style w:type="paragraph" w:customStyle="1" w:styleId="E35D48E5C1A04A3FB7AE323EDB18AA57">
    <w:name w:val="E35D48E5C1A04A3FB7AE323EDB18AA57"/>
    <w:rsid w:val="00687E0D"/>
  </w:style>
  <w:style w:type="paragraph" w:customStyle="1" w:styleId="13BC957DC26A4923B5A20E0FB6FD62F1">
    <w:name w:val="13BC957DC26A4923B5A20E0FB6FD62F1"/>
    <w:rsid w:val="00687E0D"/>
  </w:style>
  <w:style w:type="paragraph" w:customStyle="1" w:styleId="01FEDE3E456242E4AFB042A39C4542AC">
    <w:name w:val="01FEDE3E456242E4AFB042A39C4542AC"/>
    <w:rsid w:val="00687E0D"/>
  </w:style>
  <w:style w:type="paragraph" w:customStyle="1" w:styleId="2568AB6A0FA34CF3939A53C432B04940">
    <w:name w:val="2568AB6A0FA34CF3939A53C432B04940"/>
    <w:rsid w:val="00687E0D"/>
  </w:style>
  <w:style w:type="paragraph" w:customStyle="1" w:styleId="85BE6927003141F4AEA47671FB12068D">
    <w:name w:val="85BE6927003141F4AEA47671FB12068D"/>
    <w:rsid w:val="00687E0D"/>
  </w:style>
  <w:style w:type="paragraph" w:customStyle="1" w:styleId="5FEC35B772B6400C82B4554BCD9DC716">
    <w:name w:val="5FEC35B772B6400C82B4554BCD9DC716"/>
    <w:rsid w:val="00687E0D"/>
  </w:style>
  <w:style w:type="paragraph" w:customStyle="1" w:styleId="EF86A4EE196F4E4BBFB0D804AA39ADDF">
    <w:name w:val="EF86A4EE196F4E4BBFB0D804AA39ADDF"/>
    <w:rsid w:val="00687E0D"/>
  </w:style>
  <w:style w:type="paragraph" w:customStyle="1" w:styleId="32DBBB3AE4F841B7A9A9465BD20F6DAC">
    <w:name w:val="32DBBB3AE4F841B7A9A9465BD20F6DAC"/>
    <w:rsid w:val="00687E0D"/>
  </w:style>
  <w:style w:type="paragraph" w:customStyle="1" w:styleId="03D9E2135A1B44EBB5653ECD1BDD169D">
    <w:name w:val="03D9E2135A1B44EBB5653ECD1BDD169D"/>
    <w:rsid w:val="00687E0D"/>
  </w:style>
  <w:style w:type="paragraph" w:customStyle="1" w:styleId="2036339BD84B4E3584A7577BDEA09DD2">
    <w:name w:val="2036339BD84B4E3584A7577BDEA09DD2"/>
    <w:rsid w:val="00687E0D"/>
  </w:style>
  <w:style w:type="paragraph" w:customStyle="1" w:styleId="2FC75468E9F54D619EC742EF02DE2CEB">
    <w:name w:val="2FC75468E9F54D619EC742EF02DE2CEB"/>
    <w:rsid w:val="00687E0D"/>
  </w:style>
  <w:style w:type="paragraph" w:customStyle="1" w:styleId="B8F32E5FFBBC45BABE9A0E7B57131337">
    <w:name w:val="B8F32E5FFBBC45BABE9A0E7B57131337"/>
    <w:rsid w:val="00687E0D"/>
  </w:style>
  <w:style w:type="paragraph" w:customStyle="1" w:styleId="D8B1037811504E99BE2B1B409D206083">
    <w:name w:val="D8B1037811504E99BE2B1B409D206083"/>
    <w:rsid w:val="00687E0D"/>
  </w:style>
  <w:style w:type="paragraph" w:customStyle="1" w:styleId="57E174413C6D40B78DA31E33E3D816A4">
    <w:name w:val="57E174413C6D40B78DA31E33E3D816A4"/>
    <w:rsid w:val="00687E0D"/>
  </w:style>
  <w:style w:type="paragraph" w:customStyle="1" w:styleId="31F8FC306BC84568B84ACF22468DC004">
    <w:name w:val="31F8FC306BC84568B84ACF22468DC004"/>
    <w:rsid w:val="00687E0D"/>
  </w:style>
  <w:style w:type="paragraph" w:customStyle="1" w:styleId="498CD0BAEBC9413BA450BF6134B945AA">
    <w:name w:val="498CD0BAEBC9413BA450BF6134B945AA"/>
    <w:rsid w:val="00687E0D"/>
  </w:style>
  <w:style w:type="paragraph" w:customStyle="1" w:styleId="6F0A3726D6FA44D682E151BCA09FB25A">
    <w:name w:val="6F0A3726D6FA44D682E151BCA09FB25A"/>
    <w:rsid w:val="00687E0D"/>
  </w:style>
  <w:style w:type="paragraph" w:customStyle="1" w:styleId="64D64368CC96436E874016DFDC75822A">
    <w:name w:val="64D64368CC96436E874016DFDC75822A"/>
    <w:rsid w:val="00687E0D"/>
  </w:style>
  <w:style w:type="paragraph" w:customStyle="1" w:styleId="EB6605CABCAC49E696F4B00BAFDEFA99">
    <w:name w:val="EB6605CABCAC49E696F4B00BAFDEFA99"/>
    <w:rsid w:val="00687E0D"/>
  </w:style>
  <w:style w:type="paragraph" w:customStyle="1" w:styleId="FCD77D9A16E44480AA650C77F903B5C1">
    <w:name w:val="FCD77D9A16E44480AA650C77F903B5C1"/>
    <w:rsid w:val="00687E0D"/>
  </w:style>
  <w:style w:type="paragraph" w:customStyle="1" w:styleId="633B5A090ADE402EA81D913C7670D48A">
    <w:name w:val="633B5A090ADE402EA81D913C7670D48A"/>
    <w:rsid w:val="00725AF6"/>
  </w:style>
  <w:style w:type="paragraph" w:customStyle="1" w:styleId="F723F10A75C145ECAECD05C672025EB5">
    <w:name w:val="F723F10A75C145ECAECD05C672025EB5"/>
    <w:rsid w:val="00725AF6"/>
  </w:style>
  <w:style w:type="paragraph" w:customStyle="1" w:styleId="38AA6AF65F364D57AA760CD32D866F1E">
    <w:name w:val="38AA6AF65F364D57AA760CD32D866F1E"/>
    <w:rsid w:val="00725AF6"/>
  </w:style>
  <w:style w:type="paragraph" w:customStyle="1" w:styleId="59877FBFA0144D7D853BDC8C7F8907EE">
    <w:name w:val="59877FBFA0144D7D853BDC8C7F8907EE"/>
    <w:rsid w:val="00725AF6"/>
  </w:style>
  <w:style w:type="paragraph" w:customStyle="1" w:styleId="CC8DBA3DF6794A2AA5A15883013157B8">
    <w:name w:val="CC8DBA3DF6794A2AA5A15883013157B8"/>
    <w:rsid w:val="00725AF6"/>
  </w:style>
  <w:style w:type="paragraph" w:customStyle="1" w:styleId="F8C49347DAFA403785C3C24930F3113C">
    <w:name w:val="F8C49347DAFA403785C3C24930F3113C"/>
    <w:rsid w:val="00725AF6"/>
  </w:style>
  <w:style w:type="paragraph" w:customStyle="1" w:styleId="C93371FD7A214E6D886659D521ED2F31">
    <w:name w:val="C93371FD7A214E6D886659D521ED2F31"/>
    <w:rsid w:val="00725AF6"/>
  </w:style>
  <w:style w:type="paragraph" w:customStyle="1" w:styleId="FF783076E57E4F398C32432AD1FB6C55">
    <w:name w:val="FF783076E57E4F398C32432AD1FB6C55"/>
    <w:rsid w:val="00176255"/>
  </w:style>
  <w:style w:type="paragraph" w:customStyle="1" w:styleId="9B45B20087AD47E38CFBBD545415119D">
    <w:name w:val="9B45B20087AD47E38CFBBD545415119D"/>
    <w:rsid w:val="00176255"/>
  </w:style>
  <w:style w:type="paragraph" w:customStyle="1" w:styleId="4F37F09B23CB445F925FE35B8E92D31A">
    <w:name w:val="4F37F09B23CB445F925FE35B8E92D31A"/>
    <w:rsid w:val="00176255"/>
  </w:style>
  <w:style w:type="paragraph" w:customStyle="1" w:styleId="8A29A38BEB8B4A7391541F0C814F6C44">
    <w:name w:val="8A29A38BEB8B4A7391541F0C814F6C44"/>
    <w:rsid w:val="00176255"/>
  </w:style>
  <w:style w:type="paragraph" w:customStyle="1" w:styleId="B056E345F66B40D091B0D37624CC2E28">
    <w:name w:val="B056E345F66B40D091B0D37624CC2E28"/>
    <w:rsid w:val="00176255"/>
  </w:style>
  <w:style w:type="paragraph" w:customStyle="1" w:styleId="E6F9787256884A1F9242093E2E58FA8D">
    <w:name w:val="E6F9787256884A1F9242093E2E58FA8D"/>
    <w:rsid w:val="00176255"/>
  </w:style>
  <w:style w:type="paragraph" w:customStyle="1" w:styleId="CF84392F1CAE440398EE3311A09CAA06">
    <w:name w:val="CF84392F1CAE440398EE3311A09CAA06"/>
    <w:rsid w:val="00176255"/>
  </w:style>
  <w:style w:type="paragraph" w:customStyle="1" w:styleId="43984532DA14477DA0A7795A37CF2775">
    <w:name w:val="43984532DA14477DA0A7795A37CF2775"/>
    <w:rsid w:val="00176255"/>
  </w:style>
  <w:style w:type="paragraph" w:customStyle="1" w:styleId="1CD01F63800E45B9AB1BE06160964762">
    <w:name w:val="1CD01F63800E45B9AB1BE06160964762"/>
    <w:rsid w:val="00176255"/>
  </w:style>
  <w:style w:type="paragraph" w:customStyle="1" w:styleId="E12F0046E93443F38BE4E81D7D0D741C">
    <w:name w:val="E12F0046E93443F38BE4E81D7D0D741C"/>
    <w:rsid w:val="00176255"/>
  </w:style>
  <w:style w:type="paragraph" w:customStyle="1" w:styleId="6E42689FB14C4A509F7BFF058B6F5DCF">
    <w:name w:val="6E42689FB14C4A509F7BFF058B6F5DCF"/>
    <w:rsid w:val="00176255"/>
  </w:style>
  <w:style w:type="paragraph" w:customStyle="1" w:styleId="2C587360017A4D86ACAB6F5D1723D339">
    <w:name w:val="2C587360017A4D86ACAB6F5D1723D339"/>
    <w:rsid w:val="00176255"/>
  </w:style>
  <w:style w:type="paragraph" w:customStyle="1" w:styleId="D5774E27C2FE4D87B0BC7EF97DF7A356">
    <w:name w:val="D5774E27C2FE4D87B0BC7EF97DF7A356"/>
    <w:rsid w:val="00176255"/>
  </w:style>
  <w:style w:type="paragraph" w:customStyle="1" w:styleId="26DA7F68140B448DA0337CA133B9754B">
    <w:name w:val="26DA7F68140B448DA0337CA133B9754B"/>
    <w:rsid w:val="00176255"/>
  </w:style>
  <w:style w:type="paragraph" w:customStyle="1" w:styleId="60AC4F9A7BF04B27B9946632D3C55AA6">
    <w:name w:val="60AC4F9A7BF04B27B9946632D3C55AA6"/>
    <w:rsid w:val="00176255"/>
  </w:style>
  <w:style w:type="paragraph" w:customStyle="1" w:styleId="9D35F954BA814425B1F46694419876DF">
    <w:name w:val="9D35F954BA814425B1F46694419876DF"/>
    <w:rsid w:val="00176255"/>
  </w:style>
  <w:style w:type="paragraph" w:customStyle="1" w:styleId="9CB893D33215495A8EA475CF8A9176F6">
    <w:name w:val="9CB893D33215495A8EA475CF8A9176F6"/>
    <w:rsid w:val="00176255"/>
  </w:style>
  <w:style w:type="paragraph" w:customStyle="1" w:styleId="4E5AF3F8A68641B0944BD14A1BEF4778">
    <w:name w:val="4E5AF3F8A68641B0944BD14A1BEF4778"/>
    <w:rsid w:val="00176255"/>
  </w:style>
  <w:style w:type="paragraph" w:customStyle="1" w:styleId="C6304B8BA90D46F894FF73FC1F7CE0CB">
    <w:name w:val="C6304B8BA90D46F894FF73FC1F7CE0CB"/>
    <w:rsid w:val="00EC35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Faceta">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Faceta">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a">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outSpaceData xmlns:outs="http://schemas.microsoft.com/office/2009/outspace/metadata">
  <outs:relatedDates/>
  <outs:relatedDocuments/>
  <outs:relatedPeople/>
  <propertyMetadataList xmlns="http://schemas.microsoft.com/office/2009/outspace/metadata"/>
  <outs:corruptMetadataWasLost>true</outs:corruptMetadataWasLost>
</outs:outSpace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EA257-878D-48ED-B352-94E89FDD322F}">
  <ds:schemaRefs>
    <ds:schemaRef ds:uri="http://schemas.microsoft.com/office/2009/outspace/metadata"/>
  </ds:schemaRefs>
</ds:datastoreItem>
</file>

<file path=customXml/itemProps2.xml><?xml version="1.0" encoding="utf-8"?>
<ds:datastoreItem xmlns:ds="http://schemas.openxmlformats.org/officeDocument/2006/customXml" ds:itemID="{532A82DA-4189-45BC-9F0E-B3D82C4E66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OriginResume</Template>
  <TotalTime>645</TotalTime>
  <Pages>5</Pages>
  <Words>1706</Words>
  <Characters>9388</Characters>
  <Application>Microsoft Office Word</Application>
  <DocSecurity>0</DocSecurity>
  <Lines>78</Lines>
  <Paragraphs>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11072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NeftaliYagua</dc:creator>
  <cp:lastModifiedBy>Usuario</cp:lastModifiedBy>
  <cp:revision>76</cp:revision>
  <cp:lastPrinted>2016-12-25T17:20:00Z</cp:lastPrinted>
  <dcterms:created xsi:type="dcterms:W3CDTF">2016-06-04T02:44:00Z</dcterms:created>
  <dcterms:modified xsi:type="dcterms:W3CDTF">2017-05-17T20:10:00Z</dcterms:modified>
</cp:coreProperties>
</file>